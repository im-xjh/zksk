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AEEE3">
      <w:pPr>
        <w:keepNext w:val="0"/>
        <w:keepLines w:val="0"/>
        <w:pageBreakBefore w:val="0"/>
        <w:widowControl/>
        <w:kinsoku/>
        <w:wordWrap/>
        <w:overflowPunct/>
        <w:topLinePunct w:val="0"/>
        <w:autoSpaceDE/>
        <w:autoSpaceDN/>
        <w:bidi w:val="0"/>
        <w:adjustRightInd/>
        <w:snapToGrid/>
        <w:spacing w:before="0" w:after="0" w:line="580" w:lineRule="exact"/>
        <w:ind w:firstLine="0"/>
        <w:jc w:val="center"/>
        <w:textAlignment w:val="auto"/>
        <w:rPr>
          <w:rFonts w:ascii="方正小标宋简体" w:hAnsi="方正小标宋简体" w:eastAsia="方正小标宋简体"/>
          <w:b w:val="0"/>
          <w:color w:val="000000"/>
          <w:sz w:val="44"/>
        </w:rPr>
      </w:pPr>
      <w:r>
        <w:rPr>
          <w:rFonts w:ascii="方正小标宋简体" w:hAnsi="方正小标宋简体" w:eastAsia="方正小标宋简体"/>
          <w:b w:val="0"/>
          <w:color w:val="000000"/>
          <w:sz w:val="44"/>
        </w:rPr>
        <w:t>A</w:t>
      </w:r>
      <w:r>
        <w:rPr>
          <w:rFonts w:hint="eastAsia" w:ascii="方正小标宋简体" w:hAnsi="方正小标宋简体" w:eastAsia="方正小标宋简体"/>
          <w:b w:val="0"/>
          <w:color w:val="000000"/>
          <w:sz w:val="44"/>
          <w:lang w:val="en-US" w:eastAsia="zh-CN"/>
        </w:rPr>
        <w:t>I</w:t>
      </w:r>
      <w:r>
        <w:rPr>
          <w:rFonts w:ascii="方正小标宋简体" w:hAnsi="方正小标宋简体" w:eastAsia="方正小标宋简体"/>
          <w:b w:val="0"/>
          <w:color w:val="000000"/>
          <w:sz w:val="44"/>
        </w:rPr>
        <w:t>产业链</w:t>
      </w:r>
      <w:r>
        <w:rPr>
          <w:rFonts w:hint="eastAsia" w:ascii="方正小标宋简体" w:hAnsi="方正小标宋简体" w:eastAsia="方正小标宋简体"/>
          <w:b w:val="0"/>
          <w:color w:val="000000"/>
          <w:sz w:val="44"/>
          <w:lang w:val="en-US" w:eastAsia="zh-CN"/>
        </w:rPr>
        <w:t>高速发展</w:t>
      </w:r>
      <w:r>
        <w:rPr>
          <w:rFonts w:ascii="方正小标宋简体" w:hAnsi="方正小标宋简体" w:eastAsia="方正小标宋简体"/>
          <w:b w:val="0"/>
          <w:color w:val="000000"/>
          <w:sz w:val="44"/>
        </w:rPr>
        <w:t>背景下</w:t>
      </w:r>
      <w:bookmarkStart w:id="0" w:name="_GoBack"/>
      <w:bookmarkEnd w:id="0"/>
    </w:p>
    <w:p w14:paraId="66CE3B70">
      <w:pPr>
        <w:keepNext w:val="0"/>
        <w:keepLines w:val="0"/>
        <w:pageBreakBefore w:val="0"/>
        <w:widowControl/>
        <w:kinsoku/>
        <w:wordWrap/>
        <w:overflowPunct/>
        <w:topLinePunct w:val="0"/>
        <w:autoSpaceDE/>
        <w:autoSpaceDN/>
        <w:bidi w:val="0"/>
        <w:adjustRightInd/>
        <w:snapToGrid/>
        <w:spacing w:before="0" w:after="0" w:line="580" w:lineRule="exact"/>
        <w:ind w:firstLine="0"/>
        <w:jc w:val="center"/>
        <w:textAlignment w:val="auto"/>
        <w:rPr>
          <w:rFonts w:ascii="方正小标宋简体" w:hAnsi="方正小标宋简体" w:eastAsia="方正小标宋简体"/>
          <w:b w:val="0"/>
          <w:color w:val="000000"/>
          <w:sz w:val="44"/>
        </w:rPr>
      </w:pPr>
      <w:r>
        <w:rPr>
          <w:rFonts w:hint="eastAsia" w:ascii="方正小标宋简体" w:hAnsi="方正小标宋简体" w:eastAsia="方正小标宋简体"/>
          <w:b w:val="0"/>
          <w:color w:val="000000"/>
          <w:sz w:val="44"/>
        </w:rPr>
        <w:t>北京人工智能产业扩容与高质量发展研究</w:t>
      </w:r>
    </w:p>
    <w:p w14:paraId="64CA3742">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p>
    <w:p w14:paraId="09366729">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当前，全球人工智能产业进入加速扩张周期，算力基建、存储芯片、服务器、光模块、数据中心能源设备、智能终端和机器人等需求持续上行，AI已从科技产业内部变量转化为影响全球贸易结构的重要力量。美联储研究认为，AI基础设施投资正在提高数据中心建设所需关键投入品和中间品的国际需求，相关投资自2025年初以来已对国际贸易形成支撑。</w:t>
      </w:r>
      <w:r>
        <w:rPr>
          <w:rStyle w:val="136"/>
          <w:color w:val="000000"/>
        </w:rPr>
        <w:footnoteReference w:id="0"/>
      </w:r>
      <w:r>
        <w:rPr>
          <w:rFonts w:ascii="仿宋_GB2312" w:hAnsi="仿宋_GB2312" w:eastAsia="仿宋_GB2312"/>
          <w:b w:val="0"/>
          <w:color w:val="000000"/>
          <w:sz w:val="36"/>
        </w:rPr>
        <w:t xml:space="preserve"> 对我国而言，AI对出口的拉动并非主要体现为大模型本身，而是通过芯片、服务器、自动数据处理设备及零部件、通信设备、电力设备、机器人和智能终端等硬件链条体现出来。海关总署发布的数据显示，2026年前4个月，我国集成电路出口额同比增长78.3%，工业机器人出口额增长30%，4月当月自动数据处理设备及其零部件出口额增长47.3%。</w:t>
      </w:r>
      <w:r>
        <w:rPr>
          <w:rStyle w:val="136"/>
          <w:color w:val="000000"/>
        </w:rPr>
        <w:footnoteReference w:id="1"/>
      </w:r>
      <w:r>
        <w:rPr>
          <w:rFonts w:ascii="仿宋_GB2312" w:hAnsi="仿宋_GB2312" w:eastAsia="仿宋_GB2312"/>
          <w:b w:val="0"/>
          <w:color w:val="000000"/>
          <w:sz w:val="36"/>
        </w:rPr>
        <w:t xml:space="preserve"> 东方金诚测算，2026年5月集成电路和自动数据处理设备及其零部件两类商品出口高增，对当月整体出口增速的拉动达到9.4个百分点，贡献了整体出口增速逾一半。</w:t>
      </w:r>
      <w:r>
        <w:rPr>
          <w:rStyle w:val="136"/>
          <w:color w:val="000000"/>
        </w:rPr>
        <w:footnoteReference w:id="2"/>
      </w:r>
    </w:p>
    <w:p w14:paraId="73385F7E">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北京在这一轮AI贸易中的角色，需要放在全国分工中看。北京并非以大规模电子制造和硬件装配见长，其优势主要集中在大模型、AI云、开发框架、内容平台、企业级应用、数据服务、安全治理和场景示范等环节。新华社报道称，北京2025年人工智能产业规模预计超过4500亿元，核心企业超过2500家，备案大模型212款，持续居全国首位。</w:t>
      </w:r>
      <w:r>
        <w:rPr>
          <w:rStyle w:val="136"/>
          <w:color w:val="000000"/>
        </w:rPr>
        <w:footnoteReference w:id="3"/>
      </w:r>
      <w:r>
        <w:rPr>
          <w:rFonts w:ascii="仿宋_GB2312" w:hAnsi="仿宋_GB2312" w:eastAsia="仿宋_GB2312"/>
          <w:b w:val="0"/>
          <w:color w:val="000000"/>
          <w:sz w:val="36"/>
        </w:rPr>
        <w:t xml:space="preserve"> 全国AI硬件贸易扩张给北京带来的启示，是推动北京企业把模型能力、平台生态、应用场景和治理服务转化为服务出口、软件能力输出、智能终端赋能和合规出海能力。</w:t>
      </w:r>
    </w:p>
    <w:p w14:paraId="5228A247">
      <w:pPr>
        <w:pStyle w:val="3"/>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b w:val="0"/>
          <w:bCs w:val="0"/>
        </w:rPr>
      </w:pPr>
      <w:r>
        <w:rPr>
          <w:rFonts w:ascii="黑体" w:hAnsi="黑体" w:eastAsia="黑体"/>
          <w:b w:val="0"/>
          <w:bCs w:val="0"/>
          <w:color w:val="000000"/>
          <w:sz w:val="36"/>
        </w:rPr>
        <w:t>一、AI产业链加速嵌入全球贸易，我国外贸增长呈现新动能</w:t>
      </w:r>
    </w:p>
    <w:p w14:paraId="6A368866">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根据工业和信息化部等四部门印发的《国家人工智能产业综合标准化体系建设指南（2024版）》，人工智能产业链包括基础层、框架层、模型层、应用层四个部分；其中，基础层主要包括算力、算法和数据，框架层主要包括深度学习框架和工具，模型层主要包括大模型等技术和产品，应用层主要包括人工智能技术在行业场景中的应用。</w:t>
      </w:r>
      <w:r>
        <w:rPr>
          <w:rStyle w:val="136"/>
          <w:color w:val="000000"/>
        </w:rPr>
        <w:footnoteReference w:id="4"/>
      </w:r>
      <w:r>
        <w:rPr>
          <w:rFonts w:ascii="仿宋_GB2312" w:hAnsi="仿宋_GB2312" w:eastAsia="仿宋_GB2312"/>
          <w:b w:val="0"/>
          <w:color w:val="000000"/>
          <w:sz w:val="36"/>
        </w:rPr>
        <w:t xml:space="preserve"> 从海关统计角度看，AI相关产品目前分散在不同HS编码项下。美联储研究将HS 8471.50、8471.80、8473.30作为观察AI基础设施硬件贸易的窄口径，分别对应自动数据处理设备处理单元、自动数据处理设备其他单元及8471项下机器的零部件和附件，主要用于观察服务器、GPU/显卡及相关部件贸易。</w:t>
      </w:r>
      <w:r>
        <w:rPr>
          <w:rStyle w:val="136"/>
          <w:color w:val="000000"/>
        </w:rPr>
        <w:footnoteReference w:id="5"/>
      </w:r>
      <w:r>
        <w:rPr>
          <w:rFonts w:ascii="仿宋_GB2312" w:hAnsi="仿宋_GB2312" w:eastAsia="仿宋_GB2312"/>
          <w:b w:val="0"/>
          <w:color w:val="000000"/>
          <w:sz w:val="36"/>
        </w:rPr>
        <w:t xml:space="preserve"> 对外经济贸易大学数字经济实验室按海关芯片产品编码统计，单列存储器、处理器及控制器、其他集成电路等出口项目，可用于观察AI数据中心建设带来的芯片需求变化。</w:t>
      </w:r>
      <w:r>
        <w:rPr>
          <w:rStyle w:val="136"/>
          <w:color w:val="000000"/>
        </w:rPr>
        <w:footnoteReference w:id="6"/>
      </w:r>
    </w:p>
    <w:p w14:paraId="5CC7C3B4">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从全球看，AI基础设施建设已经明显改变国际贸易流向。世界贸易组织《World Trade Report 2025》指出，在不同情景下，到2040年AI有望推动全球贸易增长34%至37%。WTO还估算，2023年全球AI赋能商品贸易额达到2.3万亿美元，这类商品包括原材料、半导体和中间投入品等。</w:t>
      </w:r>
      <w:r>
        <w:rPr>
          <w:rStyle w:val="136"/>
          <w:color w:val="000000"/>
        </w:rPr>
        <w:footnoteReference w:id="7"/>
      </w:r>
      <w:r>
        <w:rPr>
          <w:rFonts w:ascii="仿宋_GB2312" w:hAnsi="仿宋_GB2312" w:eastAsia="仿宋_GB2312"/>
          <w:b w:val="0"/>
          <w:color w:val="000000"/>
          <w:sz w:val="36"/>
        </w:rPr>
        <w:t xml:space="preserve"> 美联储研究指出，建设数据中心带来的关键部件需求，自2025年初以来已经支撑了相关供应经济体的出口。</w:t>
      </w:r>
      <w:r>
        <w:rPr>
          <w:rStyle w:val="136"/>
          <w:color w:val="000000"/>
        </w:rPr>
        <w:footnoteReference w:id="8"/>
      </w:r>
      <w:r>
        <w:rPr>
          <w:rFonts w:ascii="仿宋_GB2312" w:hAnsi="仿宋_GB2312" w:eastAsia="仿宋_GB2312"/>
          <w:b w:val="0"/>
          <w:color w:val="000000"/>
          <w:sz w:val="36"/>
        </w:rPr>
        <w:t xml:space="preserve"> 中金公司测算，2024年全球AI相关产品出口额为3.1万亿美元，较2023年上升10.1%，占全球出口比重为14.5%；其中中国大陆、中国香港、中国台湾位列前三。</w:t>
      </w:r>
      <w:r>
        <w:rPr>
          <w:rStyle w:val="136"/>
          <w:color w:val="000000"/>
        </w:rPr>
        <w:footnoteReference w:id="9"/>
      </w:r>
    </w:p>
    <w:p w14:paraId="373D448C">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从我国看，本轮外贸高增呈现明显的AI链条带动特征。海关总署数据显示，2026年前5个月，我国货物贸易进出口总值20.68万亿元，同比增长15.3%；其中出口11.91万亿元、增长11.8%，进口8.77万亿元、增长20.5%。</w:t>
      </w:r>
      <w:r>
        <w:rPr>
          <w:rStyle w:val="136"/>
          <w:color w:val="000000"/>
        </w:rPr>
        <w:footnoteReference w:id="10"/>
      </w:r>
      <w:r>
        <w:rPr>
          <w:rFonts w:ascii="仿宋_GB2312" w:hAnsi="仿宋_GB2312" w:eastAsia="仿宋_GB2312"/>
          <w:b w:val="0"/>
          <w:color w:val="000000"/>
          <w:sz w:val="36"/>
        </w:rPr>
        <w:t xml:space="preserve"> 从出口结构看，前5个月高技术、高附加值机电产品出口7.58万亿元，同比增长18.4%，占我国整体出口超过六成。</w:t>
      </w:r>
      <w:r>
        <w:rPr>
          <w:rStyle w:val="136"/>
          <w:color w:val="000000"/>
        </w:rPr>
        <w:footnoteReference w:id="11"/>
      </w:r>
      <w:r>
        <w:rPr>
          <w:rFonts w:ascii="仿宋_GB2312" w:hAnsi="仿宋_GB2312" w:eastAsia="仿宋_GB2312"/>
          <w:b w:val="0"/>
          <w:color w:val="000000"/>
          <w:sz w:val="36"/>
        </w:rPr>
        <w:t xml:space="preserve"> 第一财经援引东方金诚测算称，2026年5月集成电路和自动数据处理设备及其零部件两类商品出口高增，对当月整体出口增速的拉动达到9.4个百分点，贡献了当月整体出口增速的逾一半。</w:t>
      </w:r>
      <w:r>
        <w:rPr>
          <w:rStyle w:val="136"/>
          <w:color w:val="000000"/>
        </w:rPr>
        <w:footnoteReference w:id="12"/>
      </w:r>
      <w:r>
        <w:rPr>
          <w:rFonts w:ascii="仿宋_GB2312" w:hAnsi="仿宋_GB2312" w:eastAsia="仿宋_GB2312"/>
          <w:b w:val="0"/>
          <w:color w:val="000000"/>
          <w:sz w:val="36"/>
        </w:rPr>
        <w:t xml:space="preserve"> AI对我国外贸的拉动主要表现为三条线索：一是全球算力投资推高了集成电路、服务器和自动数据处理设备需求；二是智能终端、工业机器人、3D打印机等高附加值产品出口加快，人民日报援引商务部国际贸易经济合作研究院副研究员朱思翘观点称，全球人工智能投资热潮持续升温，推高了芯片、电子元器件等需求和价格，中国在芯片封装、服务器制造、机器人整机领域具备成本与产能优势，满足了全球数据中心建设扩张需求。</w:t>
      </w:r>
      <w:r>
        <w:rPr>
          <w:rStyle w:val="136"/>
          <w:color w:val="000000"/>
        </w:rPr>
        <w:footnoteReference w:id="13"/>
      </w:r>
      <w:r>
        <w:rPr>
          <w:rFonts w:ascii="仿宋_GB2312" w:hAnsi="仿宋_GB2312" w:eastAsia="仿宋_GB2312"/>
          <w:b w:val="0"/>
          <w:color w:val="000000"/>
          <w:sz w:val="36"/>
        </w:rPr>
        <w:t xml:space="preserve"> 三是部分商品金额增长受到涨价因素放大。例如，2026年5月我国集成电路出口额355.5亿美元，同比增长110.9%，但出口量同比仅增长2.1%。</w:t>
      </w:r>
      <w:r>
        <w:rPr>
          <w:rStyle w:val="136"/>
          <w:color w:val="000000"/>
        </w:rPr>
        <w:footnoteReference w:id="14"/>
      </w:r>
    </w:p>
    <w:p w14:paraId="2717EA39">
      <w:pPr>
        <w:pStyle w:val="3"/>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b w:val="0"/>
          <w:bCs w:val="0"/>
        </w:rPr>
      </w:pPr>
      <w:r>
        <w:rPr>
          <w:rFonts w:ascii="黑体" w:hAnsi="黑体" w:eastAsia="黑体"/>
          <w:b w:val="0"/>
          <w:bCs w:val="0"/>
          <w:color w:val="000000"/>
          <w:sz w:val="36"/>
        </w:rPr>
        <w:t>二、我国AI相关进出口呈差异化发展，出口结构升级与核心环节约束并存</w:t>
      </w:r>
    </w:p>
    <w:p w14:paraId="4A58F69C">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（一）出口端：出口结构向新向优升级，AI拉动从核心硬件向终端和配套外溢</w:t>
      </w:r>
    </w:p>
    <w:p w14:paraId="49411BF8">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一是核心硬件出口规模扩大，存储芯片成为本轮AI贸易中最直观的增长项。</w:t>
      </w:r>
      <w:r>
        <w:rPr>
          <w:rFonts w:ascii="仿宋_GB2312" w:hAnsi="仿宋_GB2312" w:eastAsia="仿宋_GB2312"/>
          <w:b w:val="0"/>
          <w:color w:val="000000"/>
          <w:sz w:val="36"/>
        </w:rPr>
        <w:t>AI训练和推理需要大量计算、存储和高速互联，美联储研究也将服务器、GPU/显卡和相关部件列为观察AI基础设施贸易的核心硬件。</w:t>
      </w:r>
      <w:r>
        <w:rPr>
          <w:rStyle w:val="136"/>
          <w:color w:val="000000"/>
        </w:rPr>
        <w:footnoteReference w:id="15"/>
      </w:r>
      <w:r>
        <w:rPr>
          <w:rFonts w:ascii="仿宋_GB2312" w:hAnsi="仿宋_GB2312" w:eastAsia="仿宋_GB2312"/>
          <w:b w:val="0"/>
          <w:color w:val="000000"/>
          <w:sz w:val="36"/>
        </w:rPr>
        <w:t xml:space="preserve"> 对外经济贸易大学数字经济实验室发布的《中国芯片产品贸易月度监测报告》显示，2026年一季度，中国芯片产品出口额排名前三的产品为存储器、处理器及控制器和其他集成电路，其中存储器出口额459.9亿美元。</w:t>
      </w:r>
      <w:r>
        <w:rPr>
          <w:rStyle w:val="136"/>
          <w:color w:val="000000"/>
        </w:rPr>
        <w:footnoteReference w:id="16"/>
      </w:r>
      <w:r>
        <w:rPr>
          <w:rFonts w:ascii="仿宋_GB2312" w:hAnsi="仿宋_GB2312" w:eastAsia="仿宋_GB2312"/>
          <w:b w:val="0"/>
          <w:color w:val="000000"/>
          <w:sz w:val="36"/>
        </w:rPr>
        <w:t xml:space="preserve"> 人民日报报道称，2026年前4个月我国集成电路出口额同比增长78.3%，4月当月集成电路出口额同比增长99.6%。</w:t>
      </w:r>
      <w:r>
        <w:rPr>
          <w:rStyle w:val="136"/>
          <w:color w:val="000000"/>
        </w:rPr>
        <w:footnoteReference w:id="17"/>
      </w:r>
      <w:r>
        <w:rPr>
          <w:rFonts w:ascii="仿宋_GB2312" w:hAnsi="仿宋_GB2312" w:eastAsia="仿宋_GB2312"/>
          <w:b w:val="0"/>
          <w:color w:val="000000"/>
          <w:sz w:val="36"/>
        </w:rPr>
        <w:t xml:space="preserve"> 第一财经报道称，2026年5月我国集成电路出口量同比增长2.1%，出口金额同比增长110.9%，显示出口额高增中存在明显价格因素。</w:t>
      </w:r>
      <w:r>
        <w:rPr>
          <w:rStyle w:val="136"/>
          <w:color w:val="000000"/>
        </w:rPr>
        <w:footnoteReference w:id="18"/>
      </w:r>
      <w:r>
        <w:rPr>
          <w:rFonts w:ascii="仿宋_GB2312" w:hAnsi="仿宋_GB2312" w:eastAsia="仿宋_GB2312"/>
          <w:b w:val="0"/>
          <w:color w:val="000000"/>
          <w:sz w:val="36"/>
        </w:rPr>
        <w:t xml:space="preserve"> 这些数据表明，存储器出口高增既受AI数据中心需求拉动，也受到全球存储周期上行和价格上涨放大。</w:t>
      </w:r>
    </w:p>
    <w:p w14:paraId="7441A8F4">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二是自动数据处理设备及其零部件、服务器和通信设备成为AI贸易的主要承接品类。</w:t>
      </w:r>
      <w:r>
        <w:rPr>
          <w:rFonts w:ascii="仿宋_GB2312" w:hAnsi="仿宋_GB2312" w:eastAsia="仿宋_GB2312"/>
          <w:b w:val="0"/>
          <w:color w:val="000000"/>
          <w:sz w:val="36"/>
        </w:rPr>
        <w:t>美联储窄口径AI相关贸易将HS 8471.50、8471.80、8473.30纳入统计，相关商品包括服务器、图形处理单元和自动数据处理设备部件等。</w:t>
      </w:r>
      <w:r>
        <w:rPr>
          <w:rStyle w:val="136"/>
          <w:color w:val="000000"/>
        </w:rPr>
        <w:footnoteReference w:id="19"/>
      </w:r>
      <w:r>
        <w:rPr>
          <w:rFonts w:ascii="仿宋_GB2312" w:hAnsi="仿宋_GB2312" w:eastAsia="仿宋_GB2312"/>
          <w:b w:val="0"/>
          <w:color w:val="000000"/>
          <w:sz w:val="36"/>
        </w:rPr>
        <w:t xml:space="preserve"> 美联储测算，2025年上半年上述窄口径AI相关产品贸易额超过2720亿美元，较2024年上半年增长65%。</w:t>
      </w:r>
      <w:r>
        <w:rPr>
          <w:rStyle w:val="136"/>
          <w:color w:val="000000"/>
        </w:rPr>
        <w:footnoteReference w:id="20"/>
      </w:r>
      <w:r>
        <w:rPr>
          <w:rFonts w:ascii="仿宋_GB2312" w:hAnsi="仿宋_GB2312" w:eastAsia="仿宋_GB2312"/>
          <w:b w:val="0"/>
          <w:color w:val="000000"/>
          <w:sz w:val="36"/>
        </w:rPr>
        <w:t xml:space="preserve"> 第一财经报道称，2026年5月我国自动数据处理设备及其零部件出口额268.9亿美元，同比增长66.1%。</w:t>
      </w:r>
      <w:r>
        <w:rPr>
          <w:rStyle w:val="136"/>
          <w:color w:val="000000"/>
        </w:rPr>
        <w:footnoteReference w:id="21"/>
      </w:r>
      <w:r>
        <w:rPr>
          <w:rFonts w:ascii="仿宋_GB2312" w:hAnsi="仿宋_GB2312" w:eastAsia="仿宋_GB2312"/>
          <w:b w:val="0"/>
          <w:color w:val="000000"/>
          <w:sz w:val="36"/>
        </w:rPr>
        <w:t xml:space="preserve"> 人民日报援引朱思翘分析称，中国在芯片封装、服务器制造、机器人整机领域具备成本与产能优势，能够满足全球数据中心建设扩张需求。</w:t>
      </w:r>
      <w:r>
        <w:rPr>
          <w:rStyle w:val="136"/>
          <w:color w:val="000000"/>
        </w:rPr>
        <w:footnoteReference w:id="22"/>
      </w:r>
      <w:r>
        <w:rPr>
          <w:rFonts w:ascii="仿宋_GB2312" w:hAnsi="仿宋_GB2312" w:eastAsia="仿宋_GB2312"/>
          <w:b w:val="0"/>
          <w:color w:val="000000"/>
          <w:sz w:val="36"/>
        </w:rPr>
        <w:t xml:space="preserve"> 这说明我国在最高端训练芯片上仍面临外部约束，但在服务器制造、数据中心部件、网络通信设备和系统集成等环节具有较强承接能力。</w:t>
      </w:r>
    </w:p>
    <w:p w14:paraId="2BEAE682">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三是工业机器人、智能终端和具身智能产品正在成为AI贸易的后续增量。</w:t>
      </w:r>
      <w:r>
        <w:rPr>
          <w:rFonts w:ascii="仿宋_GB2312" w:hAnsi="仿宋_GB2312" w:eastAsia="仿宋_GB2312"/>
          <w:b w:val="0"/>
          <w:color w:val="000000"/>
          <w:sz w:val="36"/>
        </w:rPr>
        <w:t>深圳海关统计显示，2026年前4个月，深圳3D打印机、数字照相机出口额分别为52.4亿元、37.1亿元，同比分别增长128.6%、72.1%，分别占全国同类商品出口总值的85.8%和70.3%。</w:t>
      </w:r>
      <w:r>
        <w:rPr>
          <w:rStyle w:val="136"/>
          <w:color w:val="000000"/>
        </w:rPr>
        <w:footnoteReference w:id="23"/>
      </w:r>
      <w:r>
        <w:rPr>
          <w:rFonts w:ascii="仿宋_GB2312" w:hAnsi="仿宋_GB2312" w:eastAsia="仿宋_GB2312"/>
          <w:b w:val="0"/>
          <w:color w:val="000000"/>
          <w:sz w:val="36"/>
        </w:rPr>
        <w:t xml:space="preserve"> 这表明，AI对出口的带动正在从算力基础设施向智能终端和具身智能产品延伸。</w:t>
      </w:r>
    </w:p>
    <w:p w14:paraId="42C9AA86">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四是能源和基础设施配套设备有望成为AI贸易的外溢增量。</w:t>
      </w:r>
      <w:r>
        <w:rPr>
          <w:rFonts w:ascii="仿宋_GB2312" w:hAnsi="仿宋_GB2312" w:eastAsia="仿宋_GB2312"/>
          <w:b w:val="0"/>
          <w:color w:val="000000"/>
          <w:sz w:val="36"/>
        </w:rPr>
        <w:t>国际能源署预计，全球数据中心用电量将在2030年左右达到约945太瓦时，较当前水平大体翻倍，AI是推动数据中心用电增长的最重要因素之一。</w:t>
      </w:r>
      <w:r>
        <w:rPr>
          <w:rStyle w:val="136"/>
          <w:color w:val="000000"/>
        </w:rPr>
        <w:footnoteReference w:id="24"/>
      </w:r>
      <w:r>
        <w:rPr>
          <w:rFonts w:ascii="仿宋_GB2312" w:hAnsi="仿宋_GB2312" w:eastAsia="仿宋_GB2312"/>
          <w:b w:val="0"/>
          <w:color w:val="000000"/>
          <w:sz w:val="36"/>
        </w:rPr>
        <w:t xml:space="preserve"> 随着AI数据中心用电密度提升，变压器、配电柜、UPS、储能、液冷、散热、柴油发电机组、光纤光模块等配套产品的重要性将继续上升。</w:t>
      </w:r>
      <w:r>
        <w:rPr>
          <w:rStyle w:val="136"/>
          <w:color w:val="000000"/>
        </w:rPr>
        <w:footnoteReference w:id="25"/>
      </w:r>
      <w:r>
        <w:rPr>
          <w:rFonts w:ascii="仿宋_GB2312" w:hAnsi="仿宋_GB2312" w:eastAsia="仿宋_GB2312"/>
          <w:b w:val="0"/>
          <w:color w:val="000000"/>
          <w:sz w:val="36"/>
        </w:rPr>
        <w:t xml:space="preserve"> 对我国企业而言，这一环节的机会主要来自电力设备、通信设备和新能源供应链优势。</w:t>
      </w:r>
    </w:p>
    <w:p w14:paraId="3BC5F4A3">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（二）进口端：核心算力依赖度高，涨价驱动特征显著</w:t>
      </w:r>
    </w:p>
    <w:p w14:paraId="54A5AC59">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一是高端算力和关键软硬件生态仍是我国AI产业链的结构性短板。</w:t>
      </w:r>
      <w:r>
        <w:rPr>
          <w:rFonts w:ascii="仿宋_GB2312" w:hAnsi="仿宋_GB2312" w:eastAsia="仿宋_GB2312"/>
          <w:b w:val="0"/>
          <w:color w:val="000000"/>
          <w:sz w:val="36"/>
        </w:rPr>
        <w:t>美国商务部工业与安全局近年来持续强化先进计算半导体和相关设备出口限制，相关规则已从芯片本身延伸到代工、设备和最终用途审查等环节。</w:t>
      </w:r>
      <w:r>
        <w:rPr>
          <w:rStyle w:val="136"/>
          <w:color w:val="000000"/>
        </w:rPr>
        <w:footnoteReference w:id="26"/>
      </w:r>
      <w:r>
        <w:rPr>
          <w:rFonts w:ascii="仿宋_GB2312" w:hAnsi="仿宋_GB2312" w:eastAsia="仿宋_GB2312"/>
          <w:b w:val="0"/>
          <w:color w:val="000000"/>
          <w:sz w:val="36"/>
        </w:rPr>
        <w:t xml:space="preserve"> 美联储研究也指出，受地缘政治紧张和高科技出口限制影响，中国AI相关进口在2025年二季度出现回落。</w:t>
      </w:r>
      <w:r>
        <w:rPr>
          <w:rStyle w:val="136"/>
          <w:color w:val="000000"/>
        </w:rPr>
        <w:footnoteReference w:id="27"/>
      </w:r>
      <w:r>
        <w:rPr>
          <w:rFonts w:ascii="仿宋_GB2312" w:hAnsi="仿宋_GB2312" w:eastAsia="仿宋_GB2312"/>
          <w:b w:val="0"/>
          <w:color w:val="000000"/>
          <w:sz w:val="36"/>
        </w:rPr>
        <w:t xml:space="preserve"> 人民日报援引商务部研究人员观点称，中国在芯片封装、服务器制造、机器人整机领域具备成本与产能优势，这也说明我国优势更多集中在封装、制造和整机环节，高端算力核心器件仍是需要持续突破的环节。</w:t>
      </w:r>
      <w:r>
        <w:rPr>
          <w:rStyle w:val="136"/>
          <w:color w:val="000000"/>
        </w:rPr>
        <w:footnoteReference w:id="28"/>
      </w:r>
      <w:r>
        <w:rPr>
          <w:rFonts w:ascii="仿宋_GB2312" w:hAnsi="仿宋_GB2312" w:eastAsia="仿宋_GB2312"/>
          <w:b w:val="0"/>
          <w:color w:val="000000"/>
          <w:sz w:val="36"/>
        </w:rPr>
        <w:t xml:space="preserve"> 对北京大模型企业而言，外部约束会传导为算力采购成本、交付周期、模型训练节奏和技术路线选择压力。</w:t>
      </w:r>
    </w:p>
    <w:p w14:paraId="4F72A80B">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二是进口额增长中价格因素较为突出。</w:t>
      </w:r>
      <w:r>
        <w:rPr>
          <w:rFonts w:ascii="仿宋_GB2312" w:hAnsi="仿宋_GB2312" w:eastAsia="仿宋_GB2312"/>
          <w:b w:val="0"/>
          <w:color w:val="000000"/>
          <w:sz w:val="36"/>
        </w:rPr>
        <w:t>中国青年报援引粤开证券分析称，2026年5月铜矿砂及其精矿、集成电路进口金额分别同比增长34%和68%，但进口数量有所下降，显示本轮进口增长主要由价格因素贡献。</w:t>
      </w:r>
      <w:r>
        <w:rPr>
          <w:rStyle w:val="136"/>
          <w:color w:val="000000"/>
        </w:rPr>
        <w:footnoteReference w:id="29"/>
      </w:r>
      <w:r>
        <w:rPr>
          <w:rFonts w:ascii="仿宋_GB2312" w:hAnsi="仿宋_GB2312" w:eastAsia="仿宋_GB2312"/>
          <w:b w:val="0"/>
          <w:color w:val="000000"/>
          <w:sz w:val="36"/>
        </w:rPr>
        <w:t xml:space="preserve"> 第一财经也援引东方金诚判断称，芯片、电脑零部件、电子元件价格继续上涨，对我国出口金额的拉动力增强。</w:t>
      </w:r>
      <w:r>
        <w:rPr>
          <w:rStyle w:val="136"/>
          <w:color w:val="000000"/>
        </w:rPr>
        <w:footnoteReference w:id="30"/>
      </w:r>
      <w:r>
        <w:rPr>
          <w:rFonts w:ascii="仿宋_GB2312" w:hAnsi="仿宋_GB2312" w:eastAsia="仿宋_GB2312"/>
          <w:b w:val="0"/>
          <w:color w:val="000000"/>
          <w:sz w:val="36"/>
        </w:rPr>
        <w:t xml:space="preserve"> 这意味着，本轮进出口增长并不完全来自数量扩张，而是受到上游金属、半导体和高端器件价格上行推动。对企业而言，AI产业链景气上行会带来订单机会，也会同步带来算力、器件和材料成本压力。</w:t>
      </w:r>
    </w:p>
    <w:p w14:paraId="668CE517">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bCs/>
          <w:color w:val="000000"/>
          <w:sz w:val="36"/>
        </w:rPr>
        <w:t>三是贸易差额呈现“配套环节较强、核心环节承压”的结构。</w:t>
      </w:r>
      <w:r>
        <w:rPr>
          <w:rFonts w:ascii="仿宋_GB2312" w:hAnsi="仿宋_GB2312" w:eastAsia="仿宋_GB2312"/>
          <w:b w:val="0"/>
          <w:color w:val="000000"/>
          <w:sz w:val="36"/>
        </w:rPr>
        <w:t>人民日报援引商务部研究人员观点称，中国在芯片封装、服务器制造、机器人整机领域具备成本与产能优势，说明我国在中下游制造、系统集成和终端应用上具备较强承接能力。</w:t>
      </w:r>
      <w:r>
        <w:rPr>
          <w:rStyle w:val="136"/>
          <w:color w:val="000000"/>
        </w:rPr>
        <w:footnoteReference w:id="31"/>
      </w:r>
      <w:r>
        <w:rPr>
          <w:rFonts w:ascii="仿宋_GB2312" w:hAnsi="仿宋_GB2312" w:eastAsia="仿宋_GB2312"/>
          <w:b w:val="0"/>
          <w:color w:val="000000"/>
          <w:sz w:val="36"/>
        </w:rPr>
        <w:t xml:space="preserve"> 美国持续强化先进计算半导体和相关设备出口限制，说明高端GPU、先进制程、半导体设备和关键软件生态仍是外部不确定性最强的环节。</w:t>
      </w:r>
      <w:r>
        <w:rPr>
          <w:rStyle w:val="136"/>
          <w:color w:val="000000"/>
        </w:rPr>
        <w:footnoteReference w:id="32"/>
      </w:r>
      <w:r>
        <w:rPr>
          <w:rFonts w:ascii="仿宋_GB2312" w:hAnsi="仿宋_GB2312" w:eastAsia="仿宋_GB2312"/>
          <w:b w:val="0"/>
          <w:color w:val="000000"/>
          <w:sz w:val="36"/>
        </w:rPr>
        <w:t xml:space="preserve"> 若未来全球AI资本开支放缓，或主要经济体继续加码出口管制和本土化替代，我国AI相关出口订单、芯片价格、企业库存和投资预期都可能出现波动。</w:t>
      </w:r>
    </w:p>
    <w:p w14:paraId="5E62EF48">
      <w:pPr>
        <w:pStyle w:val="3"/>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黑体" w:hAnsi="黑体" w:eastAsia="黑体" w:cs="黑体"/>
          <w:b w:val="0"/>
          <w:bCs w:val="0"/>
        </w:rPr>
      </w:pPr>
      <w:r>
        <w:rPr>
          <w:rFonts w:hint="eastAsia" w:ascii="黑体" w:hAnsi="黑体" w:eastAsia="黑体" w:cs="黑体"/>
          <w:b w:val="0"/>
          <w:bCs w:val="0"/>
          <w:color w:val="000000"/>
          <w:sz w:val="36"/>
        </w:rPr>
        <w:t>三、北京各类AI企业的定位、风险与挑战</w:t>
      </w:r>
    </w:p>
    <w:p w14:paraId="040DC820">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北京人工智能产业总量和原创能力均处于全国前列。《北京人工智能产业白皮书（2025）》显示，2025年上半年，北京人工智能核心产业规模2152.2亿元，同比增长25.3%，全年规模有望超过4500亿元；北京AI企业超2500家，已备案大模型183款，持续保持全国第一。</w:t>
      </w:r>
      <w:r>
        <w:rPr>
          <w:rStyle w:val="136"/>
          <w:color w:val="000000"/>
        </w:rPr>
        <w:footnoteReference w:id="33"/>
      </w:r>
      <w:r>
        <w:rPr>
          <w:rFonts w:ascii="仿宋_GB2312" w:hAnsi="仿宋_GB2312" w:eastAsia="仿宋_GB2312"/>
          <w:b w:val="0"/>
          <w:color w:val="000000"/>
          <w:sz w:val="36"/>
        </w:rPr>
        <w:t xml:space="preserve"> 新华社2026年报道进一步指出，北京2025年人工智能产业规模预计超过4500亿元，核心企业超过2500家，备案大模型212款，持续居全国首位，并集聚了寒武纪、摩尔线程、昆仑芯、清微智能等国产算力芯片企业，以及豆包、智谱GLM、月之暗面Kimi、百度文心等基础模型。</w:t>
      </w:r>
      <w:r>
        <w:rPr>
          <w:rStyle w:val="136"/>
          <w:color w:val="000000"/>
        </w:rPr>
        <w:footnoteReference w:id="34"/>
      </w:r>
    </w:p>
    <w:p w14:paraId="46440E51">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研判认为，北京AI产业的强项不在单点制造，而在“平台入口、垂直场景、原生模型、底层支撑、物理世界”五类企业的复合密度。全国AI硬件出口扩张给北京带来的机会，主要是推动北京企业通过模型、云服务、智能终端、行业方案、数据治理和安全合规等方式参与全球AI产业链，而不是简单转向大规模硬件装配。北京已设立首批“中关村人工智能企业出海服务港”，聚焦AI企业出海的政策咨询、合规培训、材料预审、港澳东盟等市场对接等共性需求，这一机制应进一步从一般企业服务升级为AI企业出海合规中台。</w:t>
      </w:r>
      <w:r>
        <w:rPr>
          <w:rStyle w:val="136"/>
          <w:color w:val="000000"/>
        </w:rPr>
        <w:footnoteReference w:id="35"/>
      </w:r>
    </w:p>
    <w:p w14:paraId="2DFC070C">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（一）综合平台型企业：百度、字节、小米具备模型、云服务和入口协同优势</w:t>
      </w:r>
    </w:p>
    <w:p w14:paraId="4291C3CB">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百度、字节跳动、小米属于北京AI产业中最具平台属性的大厂。百度横跨AI芯片、智能云、飞桨框架、文心大模型、搜索、文库、智能体和Apollo自动驾驶，是北京少数具备“算力-云-模型-应用”全栈能力的企业。百度2026年一季度财报显示，AI Cloud Infra收入88亿元，同比增长79%，GPU Cloud收入同比增长184%，说明AI云基础设施已经成为其增长重点。</w:t>
      </w:r>
      <w:r>
        <w:rPr>
          <w:rStyle w:val="136"/>
          <w:color w:val="000000"/>
        </w:rPr>
        <w:footnoteReference w:id="36"/>
      </w:r>
      <w:r>
        <w:rPr>
          <w:rFonts w:ascii="仿宋_GB2312" w:hAnsi="仿宋_GB2312" w:eastAsia="仿宋_GB2312"/>
          <w:b w:val="0"/>
          <w:color w:val="000000"/>
          <w:sz w:val="36"/>
        </w:rPr>
        <w:t xml:space="preserve"> 字节跳动依托豆包、Seed系列模型、火山引擎、抖音和海外内容生态，形成“模型+云服务+内容入口”的平台能力。小米则通过AI手机、AIoT、智能汽车和生态设备，将AI能力嵌入消费终端和车载场景。此类企业的优势在于用户入口广、数据和场景丰富、工程化能力强；风险在于AI投入巨大、算力成本高、平台治理压力重，且出海过程中更容易遇到数据跨境、算法透明、内容安全和地缘政治审查。</w:t>
      </w:r>
    </w:p>
    <w:p w14:paraId="7C412CDF">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（二）垂直场景型企业：京东、美团、快手、联想更依赖既有业务牵引AI落地</w:t>
      </w:r>
    </w:p>
    <w:p w14:paraId="24FB7C1A">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京东、美团、快手、联想等企业同样体量较大，但AI价值更多来自既有业务场景。京东主要将AI嵌入供应链、仓储物流、零售运营和企业服务；美团更侧重本地生活、即时配送、商家工具、无人配送和履约调度；快手以可灵AI、短视频、直播、电商和广告营销为主要落点；联想则围绕AI PC、AI服务器、企业服务和全球终端渠道推进AI应用。快手2026年一季度业绩显示，可灵AI收入超过6.5亿元，同比增长超过300%，其AIGC工具正进入成熟的商业化阶段。</w:t>
      </w:r>
      <w:r>
        <w:rPr>
          <w:rStyle w:val="136"/>
          <w:color w:val="000000"/>
        </w:rPr>
        <w:footnoteReference w:id="37"/>
      </w:r>
      <w:r>
        <w:rPr>
          <w:rFonts w:ascii="仿宋_GB2312" w:hAnsi="仿宋_GB2312" w:eastAsia="仿宋_GB2312"/>
          <w:b w:val="0"/>
          <w:color w:val="000000"/>
          <w:sz w:val="36"/>
        </w:rPr>
        <w:t xml:space="preserve"> 此类企业的优势在于商业化路径较明确；风险在于AI项目必须服务主业降本增效，若投入回报不及预期，容易被压缩预算。同时，快手等内容平台还面临深度合成标识、版权、虚假营销、未成年人保护等治理压力。</w:t>
      </w:r>
    </w:p>
    <w:p w14:paraId="492B7420">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（三）AI原生模型与企业服务公司：智谱、月之暗面、生数科技等面临商业化压力</w:t>
      </w:r>
    </w:p>
    <w:p w14:paraId="53A9CDCB">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智谱AI、月之暗面、百川智能、零一万物、面壁智能、第四范式、生数科技等企业更接近“AI原生公司”。智谱AI、月之暗面、百川智能、零一万物、面壁智能主要围绕通用大模型、长文本、Agent、API、MaaS和私有化部署展开竞争；第四范式更侧重企业级AI和行业智能化；生数科技则以多模态视频生成能力切入AIGC工具和内容生产，清华大学2024年报道显示，生数科技联合清华团队发布了中国首个长时长、高一致性、高动态性视频大模型Vidu。</w:t>
      </w:r>
      <w:r>
        <w:rPr>
          <w:rStyle w:val="136"/>
          <w:color w:val="000000"/>
        </w:rPr>
        <w:footnoteReference w:id="38"/>
      </w:r>
      <w:r>
        <w:rPr>
          <w:rFonts w:ascii="仿宋_GB2312" w:hAnsi="仿宋_GB2312" w:eastAsia="仿宋_GB2312"/>
          <w:b w:val="0"/>
          <w:color w:val="000000"/>
          <w:sz w:val="36"/>
        </w:rPr>
        <w:t xml:space="preserve"> 此类企业最直接承受大模型行业从“参数规模竞赛”转向“成本、场景和收入竞赛”的压力。其风险在于算力成本高、开源模型和低价API压缩溢价、B端项目交付重、客户回款周期长。</w:t>
      </w:r>
    </w:p>
    <w:p w14:paraId="52CE97E3">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（四）底层支撑与治理服务企业：芯片、数据、安全决定北京AI生态能否跑稳</w:t>
      </w:r>
    </w:p>
    <w:p w14:paraId="23037DB8">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pPr>
      <w:r>
        <w:rPr>
          <w:rFonts w:ascii="仿宋_GB2312" w:hAnsi="仿宋_GB2312" w:eastAsia="仿宋_GB2312"/>
          <w:b w:val="0"/>
          <w:color w:val="000000"/>
          <w:sz w:val="36"/>
        </w:rPr>
        <w:t>北京已有昆仑芯、寒武纪、摩尔线程、清微智能、地平线、后摩智能等芯片和算力企业，也有海天瑞声、360、奇安信等数据和安全治理企业。北京科委、中关村管委会发布的信息显示，北京正在推动全栈生态式布局，从算力芯片到大模型、从人形机器人到智能制造形成协同。</w:t>
      </w:r>
      <w:r>
        <w:rPr>
          <w:rStyle w:val="136"/>
          <w:color w:val="000000"/>
        </w:rPr>
        <w:footnoteReference w:id="39"/>
      </w:r>
      <w:r>
        <w:rPr>
          <w:rFonts w:ascii="仿宋_GB2312" w:hAnsi="仿宋_GB2312" w:eastAsia="仿宋_GB2312"/>
          <w:b w:val="0"/>
          <w:color w:val="000000"/>
          <w:sz w:val="36"/>
        </w:rPr>
        <w:t xml:space="preserve"> 地平线官网称，其提供整合算法、软件和处理硬件的乘用车智能辅助驾驶解决方案，属于北京车载AI芯片和智能驾驶方案的重要代表。</w:t>
      </w:r>
      <w:r>
        <w:rPr>
          <w:rStyle w:val="136"/>
          <w:color w:val="000000"/>
        </w:rPr>
        <w:footnoteReference w:id="40"/>
      </w:r>
      <w:r>
        <w:rPr>
          <w:rFonts w:ascii="仿宋_GB2312" w:hAnsi="仿宋_GB2312" w:eastAsia="仿宋_GB2312"/>
          <w:b w:val="0"/>
          <w:color w:val="000000"/>
          <w:sz w:val="36"/>
        </w:rPr>
        <w:t xml:space="preserve"> 北京科委2026年信息显示，后摩智能全国总部已在北京亦庄启用，企业聚焦端边大模型AI芯片和端侧智能算力。</w:t>
      </w:r>
      <w:r>
        <w:rPr>
          <w:rStyle w:val="136"/>
          <w:color w:val="000000"/>
        </w:rPr>
        <w:footnoteReference w:id="41"/>
      </w:r>
      <w:r>
        <w:rPr>
          <w:rFonts w:ascii="仿宋_GB2312" w:hAnsi="仿宋_GB2312" w:eastAsia="仿宋_GB2312"/>
          <w:b w:val="0"/>
          <w:color w:val="000000"/>
          <w:sz w:val="36"/>
        </w:rPr>
        <w:t xml:space="preserve"> 这类企业的价值在于降低北京模型企业对外部算力和工具链的依赖，并为网信治理提供数据、评测、安全和内容风控能力；风险在于芯片生态适配周期长，编译器、算子库、开发工具链、模型迁移效率和稳定运行能力仍需持续验证，数据服务企业还面临版权授权、个人信息保护、跨境采集和数据来源可追溯等合规问题。</w:t>
      </w:r>
    </w:p>
    <w:p w14:paraId="07933C7D">
      <w:pPr>
        <w:pStyle w:val="4"/>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楷体_GB2312" w:hAnsi="楷体_GB2312" w:eastAsia="楷体_GB2312" w:cs="楷体_GB2312"/>
          <w:b w:val="0"/>
          <w:bCs w:val="0"/>
        </w:rPr>
      </w:pPr>
      <w:r>
        <w:rPr>
          <w:rFonts w:hint="eastAsia" w:ascii="楷体_GB2312" w:hAnsi="楷体_GB2312" w:eastAsia="楷体_GB2312" w:cs="楷体_GB2312"/>
          <w:b w:val="0"/>
          <w:bCs w:val="0"/>
          <w:color w:val="000000"/>
          <w:sz w:val="36"/>
        </w:rPr>
        <w:t>（五）具身智能与智能硬件新赛道：银河通用、梅卡曼德、星动纪元等推动AI进入物理世界</w:t>
      </w:r>
    </w:p>
    <w:p w14:paraId="49056E8C">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r>
        <w:rPr>
          <w:rFonts w:ascii="仿宋_GB2312" w:hAnsi="仿宋_GB2312" w:eastAsia="仿宋_GB2312"/>
          <w:b w:val="0"/>
          <w:color w:val="000000"/>
          <w:sz w:val="36"/>
        </w:rPr>
        <w:t>AI贸易从基础设施向终端应用外溢后，北京的具身智能、智能硬件和自动驾驶企业将迎来更大空间。银河通用、梅卡曼德、星动纪元、旷视机器人、小马智行等企业正在把模型能力、视觉感知、机器人控制和自动驾驶算法带入工业、物流、商业服务和城市交通场景。例如，星动纪元聚焦通用具身智能与人形机器人产品研发，产品覆盖人形机器人、灵巧手等方向；</w:t>
      </w:r>
      <w:r>
        <w:rPr>
          <w:rStyle w:val="136"/>
          <w:color w:val="000000"/>
        </w:rPr>
        <w:footnoteReference w:id="42"/>
      </w:r>
      <w:r>
        <w:rPr>
          <w:rFonts w:ascii="仿宋_GB2312" w:hAnsi="仿宋_GB2312" w:eastAsia="仿宋_GB2312"/>
          <w:b w:val="0"/>
          <w:color w:val="000000"/>
          <w:sz w:val="36"/>
        </w:rPr>
        <w:t xml:space="preserve"> 小马智行在自动驾驶出行、自动驾驶卡车和乘用车智能驾驶等方向布局。</w:t>
      </w:r>
      <w:r>
        <w:rPr>
          <w:rStyle w:val="136"/>
          <w:color w:val="000000"/>
        </w:rPr>
        <w:footnoteReference w:id="43"/>
      </w:r>
      <w:r>
        <w:rPr>
          <w:rFonts w:ascii="仿宋_GB2312" w:hAnsi="仿宋_GB2312" w:eastAsia="仿宋_GB2312"/>
          <w:b w:val="0"/>
          <w:color w:val="000000"/>
          <w:sz w:val="36"/>
        </w:rPr>
        <w:t xml:space="preserve"> 这类企业面临的风险在于核心零部件的量产能力、售后网络和真实场景的应用能力仍需验证，尤其是自动驾驶企业，需关注全球各国路测法规差异和安全事故责任界定。</w:t>
      </w:r>
    </w:p>
    <w:p w14:paraId="689402AC">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default" w:ascii="仿宋_GB2312" w:hAnsi="仿宋_GB2312" w:eastAsia="黑体"/>
          <w:b w:val="0"/>
          <w:color w:val="000000"/>
          <w:sz w:val="36"/>
          <w:lang w:val="en-US" w:eastAsia="zh-CN"/>
        </w:rPr>
      </w:pPr>
      <w:r>
        <w:rPr>
          <w:rFonts w:hint="eastAsia" w:ascii="黑体" w:hAnsi="黑体" w:eastAsia="黑体" w:cs="黑体"/>
          <w:b w:val="0"/>
          <w:bCs w:val="0"/>
          <w:color w:val="000000"/>
          <w:sz w:val="36"/>
          <w:lang w:val="en-US" w:eastAsia="zh-CN"/>
        </w:rPr>
        <w:t>四</w:t>
      </w:r>
      <w:r>
        <w:rPr>
          <w:rFonts w:hint="eastAsia" w:ascii="黑体" w:hAnsi="黑体" w:eastAsia="黑体" w:cs="黑体"/>
          <w:b w:val="0"/>
          <w:bCs w:val="0"/>
          <w:color w:val="000000"/>
          <w:sz w:val="36"/>
        </w:rPr>
        <w:t>、</w:t>
      </w:r>
      <w:r>
        <w:rPr>
          <w:rFonts w:hint="eastAsia" w:ascii="黑体" w:hAnsi="黑体" w:eastAsia="黑体" w:cs="黑体"/>
          <w:b w:val="0"/>
          <w:bCs w:val="0"/>
          <w:color w:val="000000"/>
          <w:sz w:val="36"/>
          <w:lang w:val="en-US" w:eastAsia="zh-CN"/>
        </w:rPr>
        <w:t>推动</w:t>
      </w:r>
      <w:r>
        <w:rPr>
          <w:rFonts w:hint="eastAsia" w:ascii="黑体" w:hAnsi="黑体" w:eastAsia="黑体" w:cs="黑体"/>
          <w:b w:val="0"/>
          <w:bCs w:val="0"/>
          <w:color w:val="000000"/>
          <w:sz w:val="36"/>
        </w:rPr>
        <w:t>我市AI产业扩容与高质量发展</w:t>
      </w:r>
      <w:r>
        <w:rPr>
          <w:rFonts w:hint="eastAsia" w:ascii="黑体" w:hAnsi="黑体" w:eastAsia="黑体" w:cs="黑体"/>
          <w:b w:val="0"/>
          <w:bCs w:val="0"/>
          <w:color w:val="000000"/>
          <w:sz w:val="36"/>
          <w:lang w:val="en-US" w:eastAsia="zh-CN"/>
        </w:rPr>
        <w:t>的建议</w:t>
      </w:r>
    </w:p>
    <w:p w14:paraId="329B4A6A">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仿宋_GB2312" w:hAnsi="仿宋_GB2312" w:eastAsia="仿宋_GB2312"/>
          <w:b w:val="0"/>
          <w:color w:val="000000"/>
          <w:sz w:val="36"/>
        </w:rPr>
      </w:pPr>
      <w:r>
        <w:rPr>
          <w:rFonts w:hint="eastAsia" w:ascii="楷体_GB2312" w:hAnsi="楷体_GB2312" w:eastAsia="楷体_GB2312" w:cs="楷体_GB2312"/>
          <w:b w:val="0"/>
          <w:color w:val="000000"/>
          <w:sz w:val="36"/>
        </w:rPr>
        <w:t>（一）强化自主算力供给体系建设</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针对高端GPU自主率不足5%的突出短板</w:t>
      </w:r>
      <w:r>
        <w:rPr>
          <w:rStyle w:val="136"/>
          <w:rFonts w:hint="eastAsia" w:ascii="仿宋_GB2312" w:hAnsi="仿宋_GB2312" w:eastAsia="仿宋_GB2312"/>
          <w:b w:val="0"/>
          <w:color w:val="000000"/>
          <w:sz w:val="36"/>
        </w:rPr>
        <w:footnoteReference w:id="44"/>
      </w:r>
      <w:r>
        <w:rPr>
          <w:rFonts w:hint="eastAsia" w:ascii="仿宋_GB2312" w:hAnsi="仿宋_GB2312" w:eastAsia="仿宋_GB2312"/>
          <w:b w:val="0"/>
          <w:color w:val="000000"/>
          <w:sz w:val="36"/>
        </w:rPr>
        <w:t>，建议北京加快推进国产算力芯片的研发与产业化应用。北京已集聚寒武纪、摩尔线程、昆仑芯等国产算力芯片企业</w:t>
      </w:r>
      <w:r>
        <w:rPr>
          <w:rStyle w:val="136"/>
          <w:rFonts w:hint="eastAsia" w:ascii="仿宋_GB2312" w:hAnsi="仿宋_GB2312" w:eastAsia="仿宋_GB2312"/>
          <w:b w:val="0"/>
          <w:color w:val="000000"/>
          <w:sz w:val="36"/>
        </w:rPr>
        <w:footnoteReference w:id="45"/>
      </w:r>
      <w:r>
        <w:rPr>
          <w:rFonts w:hint="eastAsia" w:ascii="仿宋_GB2312" w:hAnsi="仿宋_GB2312" w:eastAsia="仿宋_GB2312"/>
          <w:b w:val="0"/>
          <w:color w:val="000000"/>
          <w:sz w:val="36"/>
        </w:rPr>
        <w:t>，应进一步加大政策支持力度，推动国产芯片在大模型训练场景中的适配与优化。可借鉴百度文心5.1完成昆仑芯国产芯片训练的成功经验</w:t>
      </w:r>
      <w:r>
        <w:rPr>
          <w:rStyle w:val="136"/>
          <w:rFonts w:hint="eastAsia" w:ascii="仿宋_GB2312" w:hAnsi="仿宋_GB2312" w:eastAsia="仿宋_GB2312"/>
          <w:b w:val="0"/>
          <w:color w:val="000000"/>
          <w:sz w:val="36"/>
        </w:rPr>
        <w:footnoteReference w:id="46"/>
      </w:r>
      <w:r>
        <w:rPr>
          <w:rFonts w:hint="eastAsia" w:ascii="仿宋_GB2312" w:hAnsi="仿宋_GB2312" w:eastAsia="仿宋_GB2312"/>
          <w:b w:val="0"/>
          <w:color w:val="000000"/>
          <w:sz w:val="36"/>
        </w:rPr>
        <w:t>，设立专项基金支持国产芯片与基础模型的联合调优，缩短国产算力从“能用”到“好用”的过渡周期。同时，应加快建设京津冀蒙宁算力走廊，推动算力资源跨区域协同配置，缓解北京本地算力供给压力。2026年北京已持续优化算力券政策实施效能</w:t>
      </w:r>
      <w:r>
        <w:rPr>
          <w:rStyle w:val="136"/>
          <w:rFonts w:hint="eastAsia" w:ascii="仿宋_GB2312" w:hAnsi="仿宋_GB2312" w:eastAsia="仿宋_GB2312"/>
          <w:b w:val="0"/>
          <w:color w:val="000000"/>
          <w:sz w:val="36"/>
        </w:rPr>
        <w:footnoteReference w:id="47"/>
      </w:r>
      <w:r>
        <w:rPr>
          <w:rFonts w:hint="eastAsia" w:ascii="仿宋_GB2312" w:hAnsi="仿宋_GB2312" w:eastAsia="仿宋_GB2312"/>
          <w:b w:val="0"/>
          <w:color w:val="000000"/>
          <w:sz w:val="36"/>
        </w:rPr>
        <w:t>，建议进一步扩大算力券覆盖范围和补贴力度，切实降低中小企业算力使用成本。</w:t>
      </w:r>
    </w:p>
    <w:p w14:paraId="2C710A64">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仿宋_GB2312" w:hAnsi="仿宋_GB2312" w:eastAsia="仿宋_GB2312"/>
          <w:b w:val="0"/>
          <w:color w:val="000000"/>
          <w:sz w:val="36"/>
        </w:rPr>
      </w:pPr>
      <w:r>
        <w:rPr>
          <w:rFonts w:hint="eastAsia" w:ascii="楷体_GB2312" w:hAnsi="楷体_GB2312" w:eastAsia="楷体_GB2312" w:cs="楷体_GB2312"/>
          <w:b w:val="0"/>
          <w:color w:val="000000"/>
          <w:sz w:val="36"/>
        </w:rPr>
        <w:t>（二）构建更具韧性的AI产业链生态</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2025年中国AI产业链整体实现顺差143亿美元，但核心算力环节逆差高达1563亿美元。</w:t>
      </w:r>
      <w:r>
        <w:rPr>
          <w:rStyle w:val="136"/>
          <w:rFonts w:hint="eastAsia" w:ascii="仿宋_GB2312" w:hAnsi="仿宋_GB2312" w:eastAsia="仿宋_GB2312"/>
          <w:b w:val="0"/>
          <w:color w:val="000000"/>
          <w:sz w:val="36"/>
        </w:rPr>
        <w:footnoteReference w:id="48"/>
      </w:r>
      <w:r>
        <w:rPr>
          <w:rFonts w:hint="eastAsia" w:ascii="仿宋_GB2312" w:hAnsi="仿宋_GB2312" w:eastAsia="仿宋_GB2312"/>
          <w:b w:val="0"/>
          <w:color w:val="000000"/>
          <w:sz w:val="36"/>
        </w:rPr>
        <w:t>建议北京聚焦产业链薄弱环节精准发力，重点突破AI芯片设计工具（EDA）、先进封装、高端光模块等“卡点”环节。支持人工智能算法企业与硬件制造商、供应链企业组建创新联盟，推动产业链上下游协同攻关。</w:t>
      </w:r>
      <w:r>
        <w:rPr>
          <w:rFonts w:hint="eastAsia" w:ascii="仿宋_GB2312" w:hAnsi="仿宋_GB2312" w:eastAsia="仿宋_GB2312"/>
          <w:b/>
          <w:bCs/>
          <w:color w:val="000000"/>
          <w:sz w:val="36"/>
        </w:rPr>
        <w:t>在模型层</w:t>
      </w:r>
      <w:r>
        <w:rPr>
          <w:rFonts w:hint="eastAsia"/>
          <w:b/>
          <w:bCs/>
          <w:color w:val="000000"/>
          <w:sz w:val="36"/>
          <w:lang w:val="en-US" w:eastAsia="zh-CN"/>
        </w:rPr>
        <w:t>面</w:t>
      </w:r>
      <w:r>
        <w:rPr>
          <w:rFonts w:hint="eastAsia" w:ascii="仿宋_GB2312" w:hAnsi="仿宋_GB2312" w:eastAsia="仿宋_GB2312"/>
          <w:b/>
          <w:bCs/>
          <w:color w:val="000000"/>
          <w:sz w:val="36"/>
        </w:rPr>
        <w:t>，</w:t>
      </w:r>
      <w:r>
        <w:rPr>
          <w:rFonts w:hint="eastAsia"/>
          <w:b w:val="0"/>
          <w:color w:val="000000"/>
          <w:sz w:val="36"/>
          <w:lang w:val="en-US" w:eastAsia="zh-CN"/>
        </w:rPr>
        <w:t>建议持续</w:t>
      </w:r>
      <w:r>
        <w:rPr>
          <w:rFonts w:hint="eastAsia" w:ascii="仿宋_GB2312" w:hAnsi="仿宋_GB2312" w:eastAsia="仿宋_GB2312"/>
          <w:b w:val="0"/>
          <w:color w:val="000000"/>
          <w:sz w:val="36"/>
        </w:rPr>
        <w:t>巩固抖音豆包、智谱GLM、月之暗面Kimi、百度文心四大基础模型的领先优势，同时加大对垂类模型和行业专用模型的支持力度。2026年北京已提出开展模型新架构、世界模型、具身智能、智能体等核心技术攻关，</w:t>
      </w:r>
      <w:r>
        <w:rPr>
          <w:rStyle w:val="136"/>
          <w:rFonts w:hint="eastAsia" w:ascii="仿宋_GB2312" w:hAnsi="仿宋_GB2312" w:eastAsia="仿宋_GB2312"/>
          <w:b w:val="0"/>
          <w:color w:val="000000"/>
          <w:sz w:val="36"/>
        </w:rPr>
        <w:footnoteReference w:id="49"/>
      </w:r>
      <w:r>
        <w:rPr>
          <w:rFonts w:hint="eastAsia" w:ascii="仿宋_GB2312" w:hAnsi="仿宋_GB2312" w:eastAsia="仿宋_GB2312"/>
          <w:b w:val="0"/>
          <w:color w:val="000000"/>
          <w:sz w:val="36"/>
        </w:rPr>
        <w:t>建议进一步细化攻关路线图和时间表，确保关键技术的自主可控。</w:t>
      </w:r>
    </w:p>
    <w:p w14:paraId="593DEE38">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仿宋_GB2312" w:hAnsi="仿宋_GB2312" w:eastAsia="仿宋_GB2312"/>
          <w:b w:val="0"/>
          <w:color w:val="000000"/>
          <w:sz w:val="36"/>
        </w:rPr>
      </w:pPr>
      <w:r>
        <w:rPr>
          <w:rFonts w:hint="eastAsia" w:ascii="楷体_GB2312" w:hAnsi="楷体_GB2312" w:eastAsia="楷体_GB2312" w:cs="楷体_GB2312"/>
          <w:b w:val="0"/>
          <w:color w:val="000000"/>
          <w:sz w:val="36"/>
        </w:rPr>
        <w:t>（三）推动AI商业化闭环与场景落地</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针对大模型商业化可持续性挑战，建议北京加快推动“人工智能+”行动全面落地。2026年北京市政府工作报告已提出全面实施“人工智能+”行动，建设国家人工智能应用中试基地。</w:t>
      </w:r>
      <w:r>
        <w:rPr>
          <w:rFonts w:hint="eastAsia"/>
          <w:b w:val="0"/>
          <w:color w:val="000000"/>
          <w:sz w:val="36"/>
          <w:lang w:val="en-US" w:eastAsia="zh-CN"/>
        </w:rPr>
        <w:t>可</w:t>
      </w:r>
      <w:r>
        <w:rPr>
          <w:rFonts w:hint="eastAsia" w:ascii="仿宋_GB2312" w:hAnsi="仿宋_GB2312" w:eastAsia="仿宋_GB2312"/>
          <w:b w:val="0"/>
          <w:color w:val="000000"/>
          <w:sz w:val="36"/>
        </w:rPr>
        <w:t>重点推进以下工作：</w:t>
      </w:r>
      <w:r>
        <w:rPr>
          <w:rFonts w:hint="eastAsia" w:ascii="仿宋_GB2312" w:hAnsi="仿宋_GB2312" w:eastAsia="仿宋_GB2312"/>
          <w:b/>
          <w:bCs/>
          <w:color w:val="000000"/>
          <w:sz w:val="36"/>
        </w:rPr>
        <w:t>一是</w:t>
      </w:r>
      <w:r>
        <w:rPr>
          <w:rFonts w:hint="eastAsia" w:ascii="仿宋_GB2312" w:hAnsi="仿宋_GB2312" w:eastAsia="仿宋_GB2312"/>
          <w:b w:val="0"/>
          <w:color w:val="000000"/>
          <w:sz w:val="36"/>
        </w:rPr>
        <w:t>搭建教育、医疗、工业等领域AI公共能力开放平台，降低AI技术在各行业的应用门槛。</w:t>
      </w:r>
      <w:r>
        <w:rPr>
          <w:rFonts w:hint="eastAsia" w:ascii="仿宋_GB2312" w:hAnsi="仿宋_GB2312" w:eastAsia="仿宋_GB2312"/>
          <w:b/>
          <w:bCs/>
          <w:color w:val="000000"/>
          <w:sz w:val="36"/>
        </w:rPr>
        <w:t>二是</w:t>
      </w:r>
      <w:r>
        <w:rPr>
          <w:rFonts w:hint="eastAsia" w:ascii="仿宋_GB2312" w:hAnsi="仿宋_GB2312" w:eastAsia="仿宋_GB2312"/>
          <w:b w:val="0"/>
          <w:color w:val="000000"/>
          <w:sz w:val="36"/>
        </w:rPr>
        <w:t>支持工业企业采购Token开展AI应用并给予资金支持，直接降低中小企业智能化转型成本。</w:t>
      </w:r>
      <w:r>
        <w:rPr>
          <w:rFonts w:hint="eastAsia" w:ascii="仿宋_GB2312" w:hAnsi="仿宋_GB2312" w:eastAsia="仿宋_GB2312"/>
          <w:b/>
          <w:bCs/>
          <w:color w:val="000000"/>
          <w:sz w:val="36"/>
        </w:rPr>
        <w:t>三是</w:t>
      </w:r>
      <w:r>
        <w:rPr>
          <w:rFonts w:hint="eastAsia" w:ascii="仿宋_GB2312" w:hAnsi="仿宋_GB2312" w:eastAsia="仿宋_GB2312"/>
          <w:b w:val="0"/>
          <w:color w:val="000000"/>
          <w:sz w:val="36"/>
        </w:rPr>
        <w:t>推广AI驱动的软件开发工具链应用，加速AI从“实验室”走向“生活场”。</w:t>
      </w:r>
    </w:p>
    <w:p w14:paraId="07D6C31E">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仿宋_GB2312" w:hAnsi="仿宋_GB2312" w:eastAsia="仿宋_GB2312"/>
          <w:b w:val="0"/>
          <w:color w:val="000000"/>
          <w:sz w:val="36"/>
        </w:rPr>
      </w:pPr>
      <w:r>
        <w:rPr>
          <w:rFonts w:hint="eastAsia" w:ascii="楷体_GB2312" w:hAnsi="楷体_GB2312" w:eastAsia="楷体_GB2312" w:cs="楷体_GB2312"/>
          <w:b w:val="0"/>
          <w:color w:val="000000"/>
          <w:sz w:val="36"/>
        </w:rPr>
        <w:t>（四）深化国际合作与风险对冲</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面对地缘贸易不确定性持续攀升的挑战，北京应在维护技术安全的前提下，持续拓展国际合作空间。</w:t>
      </w:r>
      <w:r>
        <w:rPr>
          <w:rFonts w:hint="eastAsia" w:ascii="仿宋_GB2312" w:hAnsi="仿宋_GB2312" w:eastAsia="仿宋_GB2312"/>
          <w:b/>
          <w:bCs/>
          <w:color w:val="000000"/>
          <w:sz w:val="36"/>
        </w:rPr>
        <w:t>一是</w:t>
      </w:r>
      <w:r>
        <w:rPr>
          <w:rFonts w:hint="eastAsia" w:ascii="仿宋_GB2312" w:hAnsi="仿宋_GB2312" w:eastAsia="仿宋_GB2312"/>
          <w:b w:val="0"/>
          <w:color w:val="000000"/>
          <w:sz w:val="36"/>
        </w:rPr>
        <w:t>通过中关村论坛、服贸会等平台扩大北京AI的国际影响力。</w:t>
      </w:r>
      <w:r>
        <w:rPr>
          <w:rFonts w:hint="eastAsia" w:ascii="仿宋_GB2312" w:hAnsi="仿宋_GB2312" w:eastAsia="仿宋_GB2312"/>
          <w:b/>
          <w:bCs/>
          <w:color w:val="000000"/>
          <w:sz w:val="36"/>
        </w:rPr>
        <w:t>二是</w:t>
      </w:r>
      <w:r>
        <w:rPr>
          <w:rFonts w:hint="eastAsia" w:ascii="仿宋_GB2312" w:hAnsi="仿宋_GB2312" w:eastAsia="仿宋_GB2312"/>
          <w:b w:val="0"/>
          <w:color w:val="000000"/>
          <w:sz w:val="36"/>
        </w:rPr>
        <w:t>积极推动中国-上合组织国家人工智能应用合作中心等国际合作平台的建设。</w:t>
      </w:r>
      <w:r>
        <w:rPr>
          <w:rFonts w:hint="eastAsia" w:ascii="仿宋_GB2312" w:hAnsi="仿宋_GB2312" w:eastAsia="仿宋_GB2312"/>
          <w:b/>
          <w:bCs/>
          <w:color w:val="000000"/>
          <w:sz w:val="36"/>
        </w:rPr>
        <w:t>三是</w:t>
      </w:r>
      <w:r>
        <w:rPr>
          <w:rFonts w:hint="eastAsia" w:ascii="仿宋_GB2312" w:hAnsi="仿宋_GB2312" w:eastAsia="仿宋_GB2312"/>
          <w:b w:val="0"/>
          <w:color w:val="000000"/>
          <w:sz w:val="36"/>
        </w:rPr>
        <w:t>引导北京AI企业开拓东盟、中东、非洲等新兴市场，降低对单一市场的依赖风险</w:t>
      </w:r>
      <w:r>
        <w:rPr>
          <w:rFonts w:hint="eastAsia"/>
          <w:b w:val="0"/>
          <w:color w:val="000000"/>
          <w:sz w:val="36"/>
          <w:lang w:eastAsia="zh-CN"/>
        </w:rPr>
        <w:t>。</w:t>
      </w:r>
    </w:p>
    <w:p w14:paraId="28E51404">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hint="eastAsia" w:ascii="仿宋_GB2312" w:hAnsi="仿宋_GB2312" w:eastAsia="仿宋_GB2312"/>
          <w:b w:val="0"/>
          <w:color w:val="000000"/>
          <w:sz w:val="36"/>
        </w:rPr>
      </w:pPr>
      <w:r>
        <w:rPr>
          <w:rFonts w:hint="eastAsia" w:ascii="楷体_GB2312" w:hAnsi="楷体_GB2312" w:eastAsia="楷体_GB2312" w:cs="楷体_GB2312"/>
          <w:b w:val="0"/>
          <w:color w:val="000000"/>
          <w:sz w:val="36"/>
        </w:rPr>
        <w:t>（五）优化AI产业发展制度环境</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2026年北京已发布《北京人工智能创新高地建设行动计划》。建议在此基础上进一步完善以下制度安排：</w:t>
      </w:r>
      <w:r>
        <w:rPr>
          <w:rFonts w:hint="eastAsia" w:ascii="仿宋_GB2312" w:hAnsi="仿宋_GB2312" w:eastAsia="仿宋_GB2312"/>
          <w:b/>
          <w:bCs/>
          <w:color w:val="000000"/>
          <w:sz w:val="36"/>
        </w:rPr>
        <w:t>一是</w:t>
      </w:r>
      <w:r>
        <w:rPr>
          <w:rFonts w:hint="eastAsia" w:ascii="仿宋_GB2312" w:hAnsi="仿宋_GB2312" w:eastAsia="仿宋_GB2312"/>
          <w:b w:val="0"/>
          <w:color w:val="000000"/>
          <w:sz w:val="36"/>
        </w:rPr>
        <w:t>建立AI监管沙盒机制，在确保安全的前提下为AI创新提供试错空间。</w:t>
      </w:r>
      <w:r>
        <w:rPr>
          <w:rFonts w:hint="eastAsia" w:ascii="仿宋_GB2312" w:hAnsi="仿宋_GB2312" w:eastAsia="仿宋_GB2312"/>
          <w:b/>
          <w:bCs/>
          <w:color w:val="000000"/>
          <w:sz w:val="36"/>
        </w:rPr>
        <w:t>二是</w:t>
      </w:r>
      <w:r>
        <w:rPr>
          <w:rFonts w:hint="eastAsia" w:ascii="仿宋_GB2312" w:hAnsi="仿宋_GB2312" w:eastAsia="仿宋_GB2312"/>
          <w:b w:val="0"/>
          <w:color w:val="000000"/>
          <w:sz w:val="36"/>
        </w:rPr>
        <w:t>推进“十园百企”培育计划，形成“实验室-中试-产业化”全链条生态。</w:t>
      </w:r>
      <w:r>
        <w:rPr>
          <w:rFonts w:hint="eastAsia" w:ascii="仿宋_GB2312" w:hAnsi="仿宋_GB2312" w:eastAsia="仿宋_GB2312"/>
          <w:b/>
          <w:bCs/>
          <w:color w:val="000000"/>
          <w:sz w:val="36"/>
        </w:rPr>
        <w:t>三是</w:t>
      </w:r>
      <w:r>
        <w:rPr>
          <w:rFonts w:hint="eastAsia" w:ascii="仿宋_GB2312" w:hAnsi="仿宋_GB2312" w:eastAsia="仿宋_GB2312"/>
          <w:b w:val="0"/>
          <w:color w:val="000000"/>
          <w:sz w:val="36"/>
        </w:rPr>
        <w:t>建立AI产业产能动态监测机制，及时预警和应对供需错配风险。</w:t>
      </w:r>
      <w:r>
        <w:rPr>
          <w:rFonts w:hint="eastAsia" w:ascii="仿宋_GB2312" w:hAnsi="仿宋_GB2312" w:eastAsia="仿宋_GB2312"/>
          <w:b/>
          <w:bCs/>
          <w:color w:val="000000"/>
          <w:sz w:val="36"/>
        </w:rPr>
        <w:t>四是</w:t>
      </w:r>
      <w:r>
        <w:rPr>
          <w:rFonts w:hint="eastAsia" w:ascii="仿宋_GB2312" w:hAnsi="仿宋_GB2312" w:eastAsia="仿宋_GB2312"/>
          <w:b w:val="0"/>
          <w:color w:val="000000"/>
          <w:sz w:val="36"/>
        </w:rPr>
        <w:t>加大AI人才培养和引进力度——北京入围全球顶级AI学者榜单的人数占全国超40%，AI领域专家总量占全国三成</w:t>
      </w:r>
      <w:r>
        <w:rPr>
          <w:rStyle w:val="136"/>
          <w:rFonts w:hint="eastAsia" w:ascii="仿宋_GB2312" w:hAnsi="仿宋_GB2312" w:eastAsia="仿宋_GB2312"/>
          <w:b w:val="0"/>
          <w:color w:val="000000"/>
          <w:sz w:val="36"/>
        </w:rPr>
        <w:footnoteReference w:id="50"/>
      </w:r>
      <w:r>
        <w:rPr>
          <w:rFonts w:hint="eastAsia" w:ascii="仿宋_GB2312" w:hAnsi="仿宋_GB2312" w:eastAsia="仿宋_GB2312"/>
          <w:b w:val="0"/>
          <w:color w:val="000000"/>
          <w:sz w:val="36"/>
        </w:rPr>
        <w:t>——应进一步发挥这一人才优势，建设国家人工智能学院，为产业持续发展提供人才保障。</w:t>
      </w:r>
    </w:p>
    <w:p w14:paraId="47557D82">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r>
        <w:rPr>
          <w:rFonts w:hint="eastAsia" w:ascii="楷体_GB2312" w:hAnsi="楷体_GB2312" w:eastAsia="楷体_GB2312" w:cs="楷体_GB2312"/>
          <w:b w:val="0"/>
          <w:color w:val="000000"/>
          <w:sz w:val="36"/>
        </w:rPr>
        <w:t>（六）构建AI贸易风险预警与应对体系</w:t>
      </w:r>
      <w:r>
        <w:rPr>
          <w:rFonts w:hint="eastAsia" w:ascii="楷体_GB2312" w:hAnsi="楷体_GB2312" w:eastAsia="楷体_GB2312" w:cs="楷体_GB2312"/>
          <w:b w:val="0"/>
          <w:color w:val="000000"/>
          <w:sz w:val="36"/>
          <w:lang w:eastAsia="zh-CN"/>
        </w:rPr>
        <w:t>。</w:t>
      </w:r>
      <w:r>
        <w:rPr>
          <w:rFonts w:hint="eastAsia" w:ascii="仿宋_GB2312" w:hAnsi="仿宋_GB2312" w:eastAsia="仿宋_GB2312"/>
          <w:b w:val="0"/>
          <w:color w:val="000000"/>
          <w:sz w:val="36"/>
        </w:rPr>
        <w:t>建议北京建立专门的AI产业链贸易风险监测预警平台，密切跟踪全球AI资本开支周期变化、芯片出口管制政策动向、国际市场价格波动等关键指标。引导企业建立多元化的芯片供应商体系和合理的库存策略，增强供应链韧性。同时，支持企业利用金融衍生工具对冲芯片等关键原材料的价格波动风险。2025年AI产业链商品出口占全球的17.3%，</w:t>
      </w:r>
      <w:r>
        <w:rPr>
          <w:rStyle w:val="136"/>
          <w:rFonts w:hint="eastAsia" w:ascii="仿宋_GB2312" w:hAnsi="仿宋_GB2312" w:eastAsia="仿宋_GB2312"/>
          <w:b w:val="0"/>
          <w:color w:val="000000"/>
          <w:sz w:val="36"/>
        </w:rPr>
        <w:footnoteReference w:id="51"/>
      </w:r>
      <w:r>
        <w:rPr>
          <w:rFonts w:hint="eastAsia" w:ascii="仿宋_GB2312" w:hAnsi="仿宋_GB2312" w:eastAsia="仿宋_GB2312"/>
          <w:b w:val="0"/>
          <w:color w:val="000000"/>
          <w:sz w:val="36"/>
        </w:rPr>
        <w:t>北京作为全国AI产业高地，应在贸易风险防范方面发挥示范引领作用。</w:t>
      </w:r>
    </w:p>
    <w:p w14:paraId="0DBDD39C">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p>
    <w:p w14:paraId="027F9CF8">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p>
    <w:p w14:paraId="52B110E2">
      <w:pPr>
        <w:keepNext w:val="0"/>
        <w:keepLines w:val="0"/>
        <w:pageBreakBefore w:val="0"/>
        <w:widowControl/>
        <w:kinsoku/>
        <w:wordWrap/>
        <w:overflowPunct/>
        <w:topLinePunct w:val="0"/>
        <w:autoSpaceDE/>
        <w:autoSpaceDN/>
        <w:bidi w:val="0"/>
        <w:adjustRightInd/>
        <w:snapToGrid/>
        <w:spacing w:before="0" w:after="0" w:line="580" w:lineRule="exact"/>
        <w:ind w:firstLine="720"/>
        <w:jc w:val="both"/>
        <w:textAlignment w:val="auto"/>
        <w:rPr>
          <w:rFonts w:ascii="仿宋_GB2312" w:hAnsi="仿宋_GB2312" w:eastAsia="仿宋_GB2312"/>
          <w:b w:val="0"/>
          <w:color w:val="000000"/>
          <w:sz w:val="36"/>
        </w:rPr>
      </w:pPr>
    </w:p>
    <w:sectPr>
      <w:footerReference r:id="rId5" w:type="default"/>
      <w:pgSz w:w="11906" w:h="16838"/>
      <w:pgMar w:top="2098" w:right="1474" w:bottom="1984" w:left="1587" w:header="850" w:footer="992" w:gutter="0"/>
      <w:pgNumType w:fmt="numberInDash"/>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FDC10A6-CE31-4E98-ABC3-6ECD6FD6634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B6316F50-33E9-4B5B-89DF-4DF959C6FBBE}"/>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embedRegular r:id="rId3" w:fontKey="{88937B91-35DE-4664-966B-5FA829D4629C}"/>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10600010101010101"/>
    <w:charset w:val="86"/>
    <w:family w:val="auto"/>
    <w:pitch w:val="default"/>
    <w:sig w:usb0="00000001" w:usb1="080E0000" w:usb2="00000000" w:usb3="00000000" w:csb0="00040000" w:csb1="00000000"/>
    <w:embedRegular r:id="rId4" w:fontKey="{AA83E00E-4F75-4CCC-8C96-1D2437CE70C6}"/>
  </w:font>
  <w:font w:name="楷体_GB2312">
    <w:panose1 w:val="02010609030101010101"/>
    <w:charset w:val="86"/>
    <w:family w:val="auto"/>
    <w:pitch w:val="default"/>
    <w:sig w:usb0="00000001" w:usb1="080E0000" w:usb2="00000000" w:usb3="00000000" w:csb0="00040000" w:csb1="00000000"/>
    <w:embedRegular r:id="rId5" w:fontKey="{F3285FEC-17E3-4106-94D6-46061C6F8CEC}"/>
  </w:font>
  <w:font w:name="ＭＳ 明朝">
    <w:altName w:val="Segoe Print"/>
    <w:panose1 w:val="00000000000000000000"/>
    <w:charset w:val="00"/>
    <w:family w:val="auto"/>
    <w:pitch w:val="default"/>
    <w:sig w:usb0="00000000" w:usb1="00000000" w:usb2="00000000" w:usb3="00000000" w:csb0="00000000" w:csb1="00000000"/>
    <w:embedRegular r:id="rId6" w:fontKey="{101C10A7-3FA3-42C3-9344-9F451D531F36}"/>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10035">
    <w:pPr>
      <w:pStyle w:val="24"/>
    </w:pPr>
    <w:r>
      <w:rPr>
        <w:sz w:val="3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711F8B">
                          <w:pPr>
                            <w:pStyle w:val="2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F711F8B">
                    <w:pPr>
                      <w:pStyle w:val="2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4">
    <w:p>
      <w:pPr>
        <w:spacing w:before="0" w:after="0" w:line="240" w:lineRule="auto"/>
      </w:pPr>
      <w:r>
        <w:separator/>
      </w:r>
    </w:p>
  </w:footnote>
  <w:footnote w:type="continuationSeparator" w:id="105">
    <w:p>
      <w:pPr>
        <w:spacing w:before="0" w:after="0" w:line="240" w:lineRule="auto"/>
      </w:pPr>
      <w:r>
        <w:continuationSeparator/>
      </w:r>
    </w:p>
  </w:footnote>
  <w:footnote w:id="0">
    <w:p w14:paraId="77191E6C">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Federal Reserve：《The Global Trade Effects of the AI Infrastructure Boom》，2026年2月13日，https://www.federalreserve.gov/econres/notes/feds-notes/the-global-trade-effects-of-the-ai-infrastructure-boom-20260213.html</w:t>
      </w:r>
    </w:p>
  </w:footnote>
  <w:footnote w:id="1">
    <w:p w14:paraId="08296C0F">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2">
    <w:p w14:paraId="29DF93A0">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第一财经：《AI投资热潮之下外需偏强，中国外贸继续超预期高增长》，2026年6月9日，https://mp.weixin.qq.com/s/fs9XtwLs-WZFUAhIULtIqg</w:t>
      </w:r>
    </w:p>
  </w:footnote>
  <w:footnote w:id="3">
    <w:p w14:paraId="590F9269">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新华网：《北京：创新引领，打造“人工智能第一城”》，2026年3月4日，https://www.news.cn/liangzi/20260304/6b6d162935b84df58ad2144d4e7193c3/c.html</w:t>
      </w:r>
    </w:p>
  </w:footnote>
  <w:footnote w:id="4">
    <w:p w14:paraId="1E9BCDED">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工业和信息化部等：《国家人工智能产业综合标准化体系建设指南（2024版）》，2024年7月，https://www.nanjing.gov.cn/zt/njjkdzznzzsjbydzyfzxzscl/zcjd/202412/P020241218638919140599.pdf</w:t>
      </w:r>
    </w:p>
  </w:footnote>
  <w:footnote w:id="5">
    <w:p w14:paraId="5864DFA0">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Federal Reserve：《The Global Trade Effects of the AI Infrastructure Boom》，2026年2月13日，https://www.federalreserve.gov/econres/notes/feds-notes/the-global-trade-effects-of-the-ai-infrastructure-boom-20260213.html</w:t>
      </w:r>
    </w:p>
  </w:footnote>
  <w:footnote w:id="6">
    <w:p w14:paraId="1734F71A">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对外经济贸易大学数字经济实验室：《中国芯片产品贸易月度监测报告》，2026年5月，https://delab.uibe.edu.cn/docs/2026-05/71b10626c88e4e58a130930789d16f53.pdf</w:t>
      </w:r>
    </w:p>
  </w:footnote>
  <w:footnote w:id="7">
    <w:p w14:paraId="364DAE53">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World Trade Organization：《AI to boost trade by nearly 40% by 2040 if gaps are bridged, World Trade Report finds》，2025年9月15日，https://www.wto.org/english/news_e/news25_e/wtr_15sep25_e.htm</w:t>
      </w:r>
    </w:p>
  </w:footnote>
  <w:footnote w:id="8">
    <w:p w14:paraId="26117DD8">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Federal Reserve：《The Global Trade Effects of the AI Infrastructure Boom》，2026年2月13日，https://www.federalreserve.gov/econres/notes/feds-notes/the-global-trade-effects-of-the-ai-infrastructure-boom-20260213.html</w:t>
      </w:r>
    </w:p>
  </w:footnote>
  <w:footnote w:id="9">
    <w:p w14:paraId="669C1951">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中金点睛：《中金：AI拉动了多少出口》，2026年1月6日，https://mp.weixin.qq.com/s/hlWIQi0p5PJDpj09bNCBCA</w:t>
      </w:r>
    </w:p>
  </w:footnote>
  <w:footnote w:id="10">
    <w:p w14:paraId="17CE39F9">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海关总署：《前5月我国货物贸易进出口延续稳定增长》，2026年6月10日，https://www.customs.gov.cn/customs/2026-06/10/article_2026061009140844105.html</w:t>
      </w:r>
    </w:p>
  </w:footnote>
  <w:footnote w:id="11">
    <w:p w14:paraId="1331E817">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海关总署：《前5月我国货物贸易进出口延续稳定增长》，2026年6月10日，https://www.customs.gov.cn/customs/2026-06/10/article_2026061009140844105.html</w:t>
      </w:r>
    </w:p>
  </w:footnote>
  <w:footnote w:id="12">
    <w:p w14:paraId="6B133E5A">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第一财经：《AI投资热潮之下外需偏强，中国外贸继续超预期高增长》，2026年6月9日，https://mp.weixin.qq.com/s/fs9XtwLs-WZFUAhIULtIqg</w:t>
      </w:r>
    </w:p>
  </w:footnote>
  <w:footnote w:id="13">
    <w:p w14:paraId="507D6088">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14">
    <w:p w14:paraId="09BC43AB">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第一财经：《AI投资热潮之下外需偏强，中国外贸继续超预期高增长》，2026年6月9日，https://mp.weixin.qq.com/s/fs9XtwLs-WZFUAhIULtIqg</w:t>
      </w:r>
    </w:p>
  </w:footnote>
  <w:footnote w:id="15">
    <w:p w14:paraId="16114D25">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Federal Reserve：《The Global Trade Effects of the AI Infrastructure Boom》，2026年2月13日，https://www.federalreserve.gov/econres/notes/feds-notes/the-global-trade-effects-of-the-ai-infrastructure-boom-20260213.html</w:t>
      </w:r>
    </w:p>
  </w:footnote>
  <w:footnote w:id="16">
    <w:p w14:paraId="7ABEE9CE">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对外经济贸易大学数字经济实验室：《中国芯片产品贸易月度监测报告》，2026年5月，https://delab.uibe.edu.cn/docs/2026-05/71b10626c88e4e58a130930789d16f53.pdf</w:t>
      </w:r>
    </w:p>
  </w:footnote>
  <w:footnote w:id="17">
    <w:p w14:paraId="29A4FF8A">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18">
    <w:p w14:paraId="3BCE7F33">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第一财经：《AI投资热潮之下外需偏强，中国外贸继续超预期高增长》，2026年6月9日，https://mp.weixin.qq.com/s/fs9XtwLs-WZFUAhIULtIqg</w:t>
      </w:r>
    </w:p>
  </w:footnote>
  <w:footnote w:id="19">
    <w:p w14:paraId="6B2FE863">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6"/>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20">
    <w:p w14:paraId="2CFD7D39">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6"/>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21">
    <w:p w14:paraId="549FA15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6"/>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22">
    <w:p w14:paraId="1F9983AD">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6"/>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23">
    <w:p w14:paraId="7B78E91A">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24">
    <w:p w14:paraId="6DE9A9F7">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International Energy Agency：《Energy and AI》，2025年4月，https://www.iea.org/reports/energy-and-ai</w:t>
      </w:r>
    </w:p>
  </w:footnote>
  <w:footnote w:id="25">
    <w:p w14:paraId="3FAED7A0">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International Energy Agency：《Energy and AI》，2025年4月，https://www.iea.org/reports/e</w:t>
      </w:r>
      <w:r>
        <w:rPr>
          <w:rFonts w:ascii="仿宋_GB2312" w:hAnsi="仿宋_GB2312" w:eastAsia="仿宋_GB2312"/>
          <w:color w:val="000000"/>
          <w:sz w:val="24"/>
          <w:szCs w:val="24"/>
        </w:rPr>
        <w:t>nergy-and-ai</w:t>
      </w:r>
    </w:p>
  </w:footnote>
  <w:footnote w:id="26">
    <w:p w14:paraId="61E60AA6">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27">
    <w:p w14:paraId="5AF2BD71">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Federal Reserve：《The Global Trade Effects of the AI Infrastructure Boom》，2026年2月13日，https://www.federalreserve.gov/econres/notes/feds-notes/the-global-trade-effects-of-the-ai-infrastructure-boom-20260213.html</w:t>
      </w:r>
    </w:p>
  </w:footnote>
  <w:footnote w:id="28">
    <w:p w14:paraId="69834965">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29">
    <w:p w14:paraId="01AEE667">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中国国际电子商务中心（来源：中国青年报）：《外贸超预期增长 AI味越来越浓》，2026年6月17日，https://mp.weixin.qq.com/s/FgzQCgvc_GI1eYuyb9H-_Q</w:t>
      </w:r>
    </w:p>
  </w:footnote>
  <w:footnote w:id="30">
    <w:p w14:paraId="6EB85441">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第一财经：《AI投资热潮之下外需偏强，中国外贸继续超预期高增长》，2026年6月9日，https://mp.weixin.qq.com/s/fs9XtwLs-WZFUAhIULtIqg</w:t>
      </w:r>
    </w:p>
  </w:footnote>
  <w:footnote w:id="31">
    <w:p w14:paraId="12D1AC7D">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人民网（来源：人民日报）：《人工智能相关产品拉动外贸增长》，2026年5月16日，http://finance.people.com.cn/n1/2026/0516/c1004-40720860.html</w:t>
      </w:r>
    </w:p>
  </w:footnote>
  <w:footnote w:id="32">
    <w:p w14:paraId="516D5421">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33">
    <w:p w14:paraId="73C2ACD1">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中国日报网：《2025北京人工智能产业白皮书重磅发布，全年核心产值将超4500亿！》，2025年11月30日，https://bj.chinadaily.com.cn/a/202511/30/WS692be210a310942cc49941bc.html</w:t>
      </w:r>
    </w:p>
  </w:footnote>
  <w:footnote w:id="34">
    <w:p w14:paraId="72EF94CE">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新华网：《北京：创新引领，打造“人工智能第一城”》，2026年3月4日，https://www.news.cn/liangzi/20260304/6b6d162935b84df58ad2144d4e7193c3/c.html</w:t>
      </w:r>
    </w:p>
  </w:footnote>
  <w:footnote w:id="35">
    <w:p w14:paraId="38172268">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北京国际科技创新中心：《破解企业出海困局，北京首批“中关村人工智能企业出海服务港”设立！》，2025年11月17日，https://www.ncsti.gov.cn/kjdt/xwjj/202511/t20251117_225370.html</w:t>
      </w:r>
    </w:p>
  </w:footnote>
  <w:footnote w:id="36">
    <w:p w14:paraId="10FBB29C">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百度投资者关系：《Baidu Announces First Quarter 2026 Results》，2026年5月18日，https://ir.baidu.com/news-releases/news-release-details/baidu-announces-first-quarter-2026-results</w:t>
      </w:r>
    </w:p>
  </w:footnote>
  <w:footnote w:id="37">
    <w:p w14:paraId="2D16D033">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快手科技：《Kuaishou Technology Announces First Quarter 2026 Unaudited Financial Results》，2026年5月27日，https://www.prnewswire.com/apac/news-releases/kuaishou-technology-announces-first-quarter-2026-unaudited-financial-results-302782902.html</w:t>
      </w:r>
    </w:p>
  </w:footnote>
  <w:footnote w:id="38">
    <w:p w14:paraId="48019458">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清华大学：《我国首个长时长、高一致性、高动态性视频大模型Vidu发布》，2024年4月，https://www.tsinghua.edu.cn/info/1182/113034.htm</w:t>
      </w:r>
    </w:p>
  </w:footnote>
  <w:footnote w:id="39">
    <w:p w14:paraId="7DF36A3E">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北京市科学技术委员会、中关村科技园区管理委员会：《北京打造“全球人工智能第一城”》，2026年1月6日，https://kw.beijing.gov.cn/xwdt/kcyx/xwdtcyfz/202601/t20260106_4403519.html</w:t>
      </w:r>
    </w:p>
  </w:footnote>
  <w:footnote w:id="40">
    <w:p w14:paraId="0E390CEE">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地平线：《关于我们》，https://www.horizon.auto/about</w:t>
      </w:r>
    </w:p>
  </w:footnote>
  <w:footnote w:id="41">
    <w:p w14:paraId="1FF5C238">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北京市科学技术委员会、中关村科技园区管理委员会：《后摩智能全国总部落地北京经开区》，2026年3月19日，https://kw.beijing.gov.cn/xwdt/kcyx/xwdtyqqy/202603/t20260319_4561080.html</w:t>
      </w:r>
    </w:p>
  </w:footnote>
  <w:footnote w:id="42">
    <w:p w14:paraId="48283874">
      <w:pPr>
        <w:keepNext w:val="0"/>
        <w:keepLines w:val="0"/>
        <w:pageBreakBefore w:val="0"/>
        <w:widowControl/>
        <w:kinsoku/>
        <w:wordWrap/>
        <w:overflowPunct/>
        <w:topLinePunct w:val="0"/>
        <w:bidi w:val="0"/>
        <w:adjustRightInd/>
        <w:snapToGrid/>
        <w:spacing w:after="0" w:line="240" w:lineRule="auto"/>
        <w:ind w:firstLine="0"/>
        <w:textAlignment w:val="auto"/>
        <w:rPr>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星动纪元：《关于我们》，https://www.robotera.com/about</w:t>
      </w:r>
    </w:p>
  </w:footnote>
  <w:footnote w:id="43">
    <w:p w14:paraId="76867A77">
      <w:pPr>
        <w:keepNext w:val="0"/>
        <w:keepLines w:val="0"/>
        <w:pageBreakBefore w:val="0"/>
        <w:widowControl/>
        <w:kinsoku/>
        <w:wordWrap/>
        <w:overflowPunct/>
        <w:topLinePunct w:val="0"/>
        <w:bidi w:val="0"/>
        <w:adjustRightInd/>
        <w:snapToGrid/>
        <w:spacing w:after="0" w:line="240" w:lineRule="auto"/>
        <w:ind w:firstLine="0"/>
        <w:textAlignment w:val="auto"/>
        <w:rPr>
          <w:rFonts w:ascii="仿宋_GB2312" w:hAnsi="仿宋_GB2312" w:eastAsia="仿宋_GB2312"/>
          <w:color w:val="000000"/>
          <w:sz w:val="21"/>
          <w:szCs w:val="21"/>
        </w:rPr>
      </w:pPr>
      <w:r>
        <w:rPr>
          <w:rStyle w:val="136"/>
          <w:rFonts w:ascii="仿宋_GB2312" w:hAnsi="仿宋_GB2312" w:eastAsia="仿宋_GB2312"/>
          <w:color w:val="000000"/>
          <w:sz w:val="21"/>
          <w:szCs w:val="21"/>
          <w:vertAlign w:val="superscript"/>
        </w:rPr>
        <w:footnoteRef/>
      </w:r>
      <w:r>
        <w:rPr>
          <w:rFonts w:ascii="仿宋_GB2312" w:hAnsi="仿宋_GB2312" w:eastAsia="仿宋_GB2312"/>
          <w:color w:val="000000"/>
          <w:sz w:val="21"/>
          <w:szCs w:val="21"/>
        </w:rPr>
        <w:t xml:space="preserve"> 小马智行：《关于小马智行》，https://pony.ai/story?lang=zh</w:t>
      </w:r>
    </w:p>
  </w:footnote>
  <w:footnote w:id="44">
    <w:p w14:paraId="4976C258">
      <w:pPr>
        <w:pStyle w:val="28"/>
        <w:keepNext w:val="0"/>
        <w:keepLines w:val="0"/>
        <w:pageBreakBefore w:val="0"/>
        <w:widowControl/>
        <w:kinsoku/>
        <w:wordWrap/>
        <w:overflowPunct/>
        <w:topLinePunct w:val="0"/>
        <w:bidi w:val="0"/>
        <w:adjustRightInd/>
        <w:snapToGrid w:val="0"/>
        <w:spacing w:line="240" w:lineRule="auto"/>
        <w:ind w:left="0" w:leftChars="0" w:firstLine="0" w:firstLineChars="0"/>
        <w:jc w:val="left"/>
        <w:textAlignment w:val="auto"/>
        <w:rPr>
          <w:rFonts w:hint="default" w:eastAsia="仿宋_GB2312"/>
          <w:sz w:val="21"/>
          <w:szCs w:val="21"/>
          <w:lang w:val="en-US" w:eastAsia="zh-CN"/>
        </w:rPr>
      </w:pPr>
      <w:r>
        <w:rPr>
          <w:rStyle w:val="136"/>
          <w:sz w:val="21"/>
          <w:szCs w:val="21"/>
        </w:rPr>
        <w:footnoteRef/>
      </w:r>
      <w:r>
        <w:rPr>
          <w:rFonts w:hint="eastAsia"/>
          <w:color w:val="000000"/>
          <w:sz w:val="21"/>
          <w:szCs w:val="21"/>
          <w:lang w:val="en-US" w:eastAsia="zh-CN"/>
        </w:rPr>
        <w:t xml:space="preserve"> 界面新闻：《</w:t>
      </w:r>
      <w:r>
        <w:rPr>
          <w:rFonts w:hint="eastAsia" w:ascii="仿宋_GB2312" w:hAnsi="仿宋_GB2312" w:eastAsia="仿宋_GB2312"/>
          <w:color w:val="000000"/>
          <w:sz w:val="21"/>
          <w:szCs w:val="21"/>
        </w:rPr>
        <w:t>国产GPU加速突围，中诚华隆构筑普惠算力黄金三角，夯实Token算力底座</w:t>
      </w:r>
      <w:r>
        <w:rPr>
          <w:rFonts w:hint="eastAsia"/>
          <w:color w:val="000000"/>
          <w:sz w:val="21"/>
          <w:szCs w:val="21"/>
          <w:lang w:eastAsia="zh-CN"/>
        </w:rPr>
        <w:t>》，</w:t>
      </w:r>
      <w:r>
        <w:rPr>
          <w:rFonts w:hint="eastAsia"/>
          <w:color w:val="000000"/>
          <w:sz w:val="21"/>
          <w:szCs w:val="21"/>
          <w:lang w:val="en-US" w:eastAsia="zh-CN"/>
        </w:rPr>
        <w:t>2026年6月8日，https://www.jiemian.com/article/14551766.html</w:t>
      </w:r>
    </w:p>
  </w:footnote>
  <w:footnote w:id="45">
    <w:p w14:paraId="75EAE5C5">
      <w:pPr>
        <w:pStyle w:val="28"/>
        <w:keepNext w:val="0"/>
        <w:keepLines w:val="0"/>
        <w:pageBreakBefore w:val="0"/>
        <w:widowControl/>
        <w:kinsoku/>
        <w:wordWrap/>
        <w:overflowPunct/>
        <w:topLinePunct w:val="0"/>
        <w:bidi w:val="0"/>
        <w:adjustRightInd/>
        <w:snapToGrid w:val="0"/>
        <w:spacing w:line="240" w:lineRule="auto"/>
        <w:ind w:left="0" w:leftChars="0" w:firstLine="0" w:firstLineChars="0"/>
        <w:textAlignment w:val="auto"/>
        <w:rPr>
          <w:rFonts w:hint="default" w:ascii="仿宋_GB2312" w:hAnsi="仿宋_GB2312" w:eastAsia="仿宋_GB2312"/>
          <w:color w:val="000000"/>
          <w:sz w:val="21"/>
          <w:szCs w:val="21"/>
          <w:lang w:val="en-US" w:eastAsia="zh-CN"/>
        </w:rPr>
      </w:pPr>
      <w:r>
        <w:rPr>
          <w:rStyle w:val="136"/>
          <w:sz w:val="21"/>
          <w:szCs w:val="21"/>
        </w:rPr>
        <w:footnoteRef/>
      </w:r>
      <w:r>
        <w:rPr>
          <w:sz w:val="21"/>
          <w:szCs w:val="21"/>
        </w:rPr>
        <w:t xml:space="preserve"> </w:t>
      </w:r>
      <w:r>
        <w:rPr>
          <w:rFonts w:hint="eastAsia"/>
          <w:sz w:val="21"/>
          <w:szCs w:val="21"/>
          <w:lang w:val="en-US" w:eastAsia="zh-CN"/>
        </w:rPr>
        <w:t>中国青年报客户端：</w:t>
      </w:r>
      <w:r>
        <w:rPr>
          <w:rFonts w:hint="eastAsia"/>
          <w:sz w:val="21"/>
          <w:szCs w:val="21"/>
          <w:lang w:eastAsia="zh-CN"/>
        </w:rPr>
        <w:t>《</w:t>
      </w:r>
      <w:r>
        <w:rPr>
          <w:rFonts w:hint="eastAsia" w:ascii="仿宋_GB2312" w:hAnsi="仿宋_GB2312" w:eastAsia="仿宋_GB2312"/>
          <w:color w:val="000000"/>
          <w:sz w:val="21"/>
          <w:szCs w:val="21"/>
        </w:rPr>
        <w:t>备案模型209款 北京具备人工智能全栈生态式布局优势</w:t>
      </w:r>
      <w:r>
        <w:rPr>
          <w:rFonts w:hint="eastAsia"/>
          <w:color w:val="000000"/>
          <w:sz w:val="21"/>
          <w:szCs w:val="21"/>
          <w:lang w:eastAsia="zh-CN"/>
        </w:rPr>
        <w:t>》，</w:t>
      </w:r>
      <w:r>
        <w:rPr>
          <w:rFonts w:hint="eastAsia"/>
          <w:color w:val="000000"/>
          <w:sz w:val="21"/>
          <w:szCs w:val="21"/>
          <w:lang w:val="en-US" w:eastAsia="zh-CN"/>
        </w:rPr>
        <w:t>2026年1月5日，http://news.ynet.com/2026/01/05/3975362t70.html</w:t>
      </w:r>
    </w:p>
  </w:footnote>
  <w:footnote w:id="46">
    <w:p w14:paraId="45C228A3">
      <w:pPr>
        <w:pStyle w:val="28"/>
        <w:keepNext w:val="0"/>
        <w:keepLines w:val="0"/>
        <w:pageBreakBefore w:val="0"/>
        <w:widowControl/>
        <w:kinsoku/>
        <w:wordWrap/>
        <w:overflowPunct/>
        <w:topLinePunct w:val="0"/>
        <w:bidi w:val="0"/>
        <w:adjustRightInd/>
        <w:snapToGrid w:val="0"/>
        <w:spacing w:line="240" w:lineRule="auto"/>
        <w:ind w:left="0" w:leftChars="0" w:firstLine="0" w:firstLineChars="0"/>
        <w:textAlignment w:val="auto"/>
        <w:rPr>
          <w:sz w:val="21"/>
          <w:szCs w:val="21"/>
        </w:rPr>
      </w:pPr>
      <w:r>
        <w:rPr>
          <w:rStyle w:val="136"/>
          <w:sz w:val="21"/>
          <w:szCs w:val="21"/>
        </w:rPr>
        <w:footnoteRef/>
      </w:r>
      <w:r>
        <w:rPr>
          <w:sz w:val="21"/>
          <w:szCs w:val="21"/>
        </w:rPr>
        <w:t xml:space="preserve"> </w:t>
      </w:r>
      <w:r>
        <w:rPr>
          <w:rFonts w:hint="eastAsia"/>
          <w:sz w:val="21"/>
          <w:szCs w:val="21"/>
          <w:lang w:val="en-US" w:eastAsia="zh-CN"/>
        </w:rPr>
        <w:t>Ed社区</w:t>
      </w:r>
      <w:r>
        <w:rPr>
          <w:rFonts w:hint="eastAsia"/>
          <w:sz w:val="21"/>
          <w:szCs w:val="21"/>
          <w:lang w:eastAsia="zh-CN"/>
        </w:rPr>
        <w:t>：《百度文心一言 5.1 模型完成昆仑芯国产芯片训练》，</w:t>
      </w:r>
      <w:r>
        <w:rPr>
          <w:rFonts w:hint="eastAsia"/>
          <w:sz w:val="21"/>
          <w:szCs w:val="21"/>
          <w:lang w:val="en-US" w:eastAsia="zh-CN"/>
        </w:rPr>
        <w:t>2026年5月13日，</w:t>
      </w:r>
      <w:r>
        <w:rPr>
          <w:rFonts w:hint="eastAsia"/>
          <w:sz w:val="21"/>
          <w:szCs w:val="21"/>
        </w:rPr>
        <w:t>https://www.edgen.tech/zh/news/post/baidu-trains-ernie-51-model-on-its-domestic-kunlunxin-chips</w:t>
      </w:r>
    </w:p>
  </w:footnote>
  <w:footnote w:id="47">
    <w:p w14:paraId="6056AAEB">
      <w:pPr>
        <w:pStyle w:val="28"/>
        <w:keepNext w:val="0"/>
        <w:keepLines w:val="0"/>
        <w:pageBreakBefore w:val="0"/>
        <w:widowControl/>
        <w:kinsoku/>
        <w:wordWrap/>
        <w:overflowPunct/>
        <w:topLinePunct w:val="0"/>
        <w:bidi w:val="0"/>
        <w:adjustRightInd/>
        <w:snapToGrid w:val="0"/>
        <w:spacing w:line="240" w:lineRule="auto"/>
        <w:ind w:left="0" w:leftChars="0" w:firstLine="0" w:firstLineChars="0"/>
        <w:textAlignment w:val="auto"/>
        <w:rPr>
          <w:rFonts w:hint="default" w:eastAsia="仿宋_GB2312"/>
          <w:sz w:val="21"/>
          <w:szCs w:val="21"/>
          <w:lang w:val="en-US" w:eastAsia="zh-CN"/>
        </w:rPr>
      </w:pPr>
      <w:r>
        <w:rPr>
          <w:rStyle w:val="136"/>
          <w:sz w:val="21"/>
          <w:szCs w:val="21"/>
        </w:rPr>
        <w:footnoteRef/>
      </w:r>
      <w:r>
        <w:rPr>
          <w:sz w:val="21"/>
          <w:szCs w:val="21"/>
        </w:rPr>
        <w:t xml:space="preserve"> </w:t>
      </w:r>
      <w:r>
        <w:rPr>
          <w:rFonts w:hint="eastAsia"/>
          <w:sz w:val="21"/>
          <w:szCs w:val="21"/>
          <w:lang w:val="en-US" w:eastAsia="zh-CN"/>
        </w:rPr>
        <w:t>人民网：</w:t>
      </w:r>
      <w:r>
        <w:rPr>
          <w:rFonts w:hint="eastAsia"/>
          <w:sz w:val="21"/>
          <w:szCs w:val="21"/>
          <w:lang w:eastAsia="zh-CN"/>
        </w:rPr>
        <w:t>《</w:t>
      </w:r>
      <w:r>
        <w:rPr>
          <w:rFonts w:hint="eastAsia"/>
          <w:sz w:val="21"/>
          <w:szCs w:val="21"/>
        </w:rPr>
        <w:t>冲刺“全球人工智能创新高地”：北京2026如何发力AI产业？</w:t>
      </w:r>
      <w:r>
        <w:rPr>
          <w:rFonts w:hint="eastAsia"/>
          <w:sz w:val="21"/>
          <w:szCs w:val="21"/>
          <w:lang w:eastAsia="zh-CN"/>
        </w:rPr>
        <w:t>》，</w:t>
      </w:r>
      <w:r>
        <w:rPr>
          <w:rFonts w:hint="eastAsia"/>
          <w:sz w:val="21"/>
          <w:szCs w:val="21"/>
          <w:lang w:val="en-US" w:eastAsia="zh-CN"/>
        </w:rPr>
        <w:t>2026年1月28日，http://bj.people.com.cn/n2/2026/0128/c14540-41486135.html</w:t>
      </w:r>
    </w:p>
  </w:footnote>
  <w:footnote w:id="48">
    <w:p w14:paraId="2A1022AA">
      <w:pPr>
        <w:pStyle w:val="28"/>
        <w:keepNext w:val="0"/>
        <w:keepLines w:val="0"/>
        <w:pageBreakBefore w:val="0"/>
        <w:widowControl/>
        <w:kinsoku/>
        <w:wordWrap/>
        <w:overflowPunct/>
        <w:topLinePunct w:val="0"/>
        <w:bidi w:val="0"/>
        <w:adjustRightInd/>
        <w:snapToGrid w:val="0"/>
        <w:spacing w:line="240" w:lineRule="auto"/>
        <w:ind w:left="0" w:leftChars="0" w:firstLine="0" w:firstLineChars="0"/>
        <w:textAlignment w:val="auto"/>
        <w:rPr>
          <w:rFonts w:hint="default" w:eastAsia="仿宋_GB2312"/>
          <w:sz w:val="21"/>
          <w:szCs w:val="21"/>
          <w:lang w:val="en-US" w:eastAsia="zh-CN"/>
        </w:rPr>
      </w:pPr>
      <w:r>
        <w:rPr>
          <w:rStyle w:val="136"/>
          <w:sz w:val="21"/>
          <w:szCs w:val="21"/>
        </w:rPr>
        <w:footnoteRef/>
      </w:r>
      <w:r>
        <w:rPr>
          <w:sz w:val="21"/>
          <w:szCs w:val="21"/>
        </w:rPr>
        <w:t xml:space="preserve"> </w:t>
      </w:r>
      <w:r>
        <w:rPr>
          <w:rFonts w:hint="eastAsia"/>
          <w:sz w:val="21"/>
          <w:szCs w:val="21"/>
          <w:lang w:val="en-US" w:eastAsia="zh-CN"/>
        </w:rPr>
        <w:t>新浪专栏：《</w:t>
      </w:r>
      <w:r>
        <w:rPr>
          <w:rFonts w:hint="eastAsia"/>
          <w:sz w:val="21"/>
          <w:szCs w:val="21"/>
        </w:rPr>
        <w:t>罗志恒：AI正在撑起中国出口增速的“半边天”？</w:t>
      </w:r>
      <w:r>
        <w:rPr>
          <w:rFonts w:hint="eastAsia"/>
          <w:sz w:val="21"/>
          <w:szCs w:val="21"/>
          <w:lang w:eastAsia="zh-CN"/>
        </w:rPr>
        <w:t>》，</w:t>
      </w:r>
      <w:r>
        <w:rPr>
          <w:rFonts w:hint="eastAsia"/>
          <w:sz w:val="21"/>
          <w:szCs w:val="21"/>
          <w:lang w:val="en-US" w:eastAsia="zh-CN"/>
        </w:rPr>
        <w:t>2026年6月10日，https://finance.sina.com.cn/zl/china/2026-06-10/zl-iniawttz1348171.shtml</w:t>
      </w:r>
    </w:p>
  </w:footnote>
  <w:footnote w:id="49">
    <w:p w14:paraId="3001F510">
      <w:pPr>
        <w:pStyle w:val="28"/>
        <w:keepNext w:val="0"/>
        <w:keepLines w:val="0"/>
        <w:pageBreakBefore w:val="0"/>
        <w:widowControl/>
        <w:kinsoku/>
        <w:wordWrap/>
        <w:overflowPunct/>
        <w:topLinePunct w:val="0"/>
        <w:bidi w:val="0"/>
        <w:adjustRightInd/>
        <w:snapToGrid w:val="0"/>
        <w:spacing w:line="240" w:lineRule="auto"/>
        <w:ind w:firstLine="0"/>
        <w:textAlignment w:val="auto"/>
        <w:rPr>
          <w:sz w:val="21"/>
          <w:szCs w:val="21"/>
        </w:rPr>
      </w:pPr>
      <w:r>
        <w:rPr>
          <w:rStyle w:val="136"/>
          <w:sz w:val="21"/>
          <w:szCs w:val="21"/>
        </w:rPr>
        <w:footnoteRef/>
      </w:r>
      <w:r>
        <w:rPr>
          <w:sz w:val="21"/>
          <w:szCs w:val="21"/>
        </w:rPr>
        <w:t xml:space="preserve"> </w:t>
      </w:r>
      <w:r>
        <w:rPr>
          <w:rFonts w:hint="eastAsia"/>
          <w:sz w:val="21"/>
          <w:szCs w:val="21"/>
          <w:lang w:val="en-US" w:eastAsia="zh-CN"/>
        </w:rPr>
        <w:t>人民网：《冲刺“全球人工智能创新高地”：北京2026如何发力AI产业？》，2026年1月28日，http://bj.people.com.cn/n2/2026/0128/c14540-41486135.html</w:t>
      </w:r>
    </w:p>
  </w:footnote>
  <w:footnote w:id="50">
    <w:p w14:paraId="7AA6C3C5">
      <w:pPr>
        <w:pStyle w:val="28"/>
        <w:keepNext w:val="0"/>
        <w:keepLines w:val="0"/>
        <w:pageBreakBefore w:val="0"/>
        <w:widowControl/>
        <w:kinsoku/>
        <w:wordWrap/>
        <w:overflowPunct/>
        <w:topLinePunct w:val="0"/>
        <w:bidi w:val="0"/>
        <w:adjustRightInd/>
        <w:snapToGrid w:val="0"/>
        <w:spacing w:line="240" w:lineRule="auto"/>
        <w:ind w:firstLine="0"/>
        <w:textAlignment w:val="auto"/>
        <w:rPr>
          <w:sz w:val="21"/>
          <w:szCs w:val="21"/>
        </w:rPr>
      </w:pPr>
      <w:r>
        <w:rPr>
          <w:rStyle w:val="136"/>
          <w:sz w:val="21"/>
          <w:szCs w:val="21"/>
        </w:rPr>
        <w:footnoteRef/>
      </w:r>
      <w:r>
        <w:rPr>
          <w:sz w:val="21"/>
          <w:szCs w:val="21"/>
        </w:rPr>
        <w:t xml:space="preserve"> </w:t>
      </w:r>
      <w:r>
        <w:rPr>
          <w:rFonts w:hint="eastAsia"/>
          <w:sz w:val="21"/>
          <w:szCs w:val="21"/>
        </w:rPr>
        <w:t>人民网：《冲刺“全球人工智能创新高地”：北京2026如何发力AI产业？》，2026年1月28日，http://bj.people.com.cn/n2/2026/0128/c14540-41486135.html</w:t>
      </w:r>
    </w:p>
  </w:footnote>
  <w:footnote w:id="51">
    <w:p w14:paraId="749B2076">
      <w:pPr>
        <w:pStyle w:val="28"/>
        <w:keepNext w:val="0"/>
        <w:keepLines w:val="0"/>
        <w:pageBreakBefore w:val="0"/>
        <w:widowControl/>
        <w:kinsoku/>
        <w:wordWrap/>
        <w:overflowPunct/>
        <w:topLinePunct w:val="0"/>
        <w:bidi w:val="0"/>
        <w:adjustRightInd/>
        <w:snapToGrid w:val="0"/>
        <w:spacing w:line="240" w:lineRule="auto"/>
        <w:ind w:firstLine="0"/>
        <w:textAlignment w:val="auto"/>
        <w:rPr>
          <w:rFonts w:hint="eastAsia" w:eastAsia="仿宋_GB2312"/>
          <w:sz w:val="21"/>
          <w:szCs w:val="21"/>
          <w:lang w:val="en-US" w:eastAsia="zh-CN"/>
        </w:rPr>
      </w:pPr>
      <w:r>
        <w:rPr>
          <w:rStyle w:val="136"/>
          <w:sz w:val="21"/>
          <w:szCs w:val="21"/>
        </w:rPr>
        <w:footnoteRef/>
      </w:r>
      <w:r>
        <w:rPr>
          <w:sz w:val="21"/>
          <w:szCs w:val="21"/>
        </w:rPr>
        <w:t xml:space="preserve"> </w:t>
      </w:r>
      <w:r>
        <w:rPr>
          <w:rFonts w:hint="eastAsia"/>
          <w:sz w:val="21"/>
          <w:szCs w:val="21"/>
          <w:lang w:val="en-US" w:eastAsia="zh-CN"/>
        </w:rPr>
        <w:t>大公文汇网：《宏观漫谈/AI产业链成中国出口新引擎\罗志恒》，2026年6月11日，https://epaper.tkww.hk/a/202606/11/AP6a29c660e4b04773b06ff9f3.html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104"/>
    <w:footnote w:id="105"/>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F50F76"/>
    <w:rsid w:val="22EE0629"/>
    <w:rsid w:val="32007C53"/>
    <w:rsid w:val="3DEB2C72"/>
    <w:rsid w:val="44213022"/>
    <w:rsid w:val="4DF74F9D"/>
    <w:rsid w:val="4E0D17C2"/>
    <w:rsid w:val="4E7F5ADB"/>
    <w:rsid w:val="4EA03605"/>
    <w:rsid w:val="515801C7"/>
    <w:rsid w:val="52650DED"/>
    <w:rsid w:val="534053B7"/>
    <w:rsid w:val="55FD7EE5"/>
    <w:rsid w:val="5B3475AF"/>
    <w:rsid w:val="5CA42C6B"/>
    <w:rsid w:val="76562678"/>
    <w:rsid w:val="7E7044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val="0"/>
      <w:spacing w:before="0" w:after="0" w:line="560" w:lineRule="exact"/>
      <w:ind w:firstLine="720"/>
    </w:pPr>
    <w:rPr>
      <w:rFonts w:ascii="仿宋_GB2312" w:hAnsi="仿宋_GB2312" w:eastAsia="仿宋_GB2312" w:cstheme="minorBidi"/>
      <w:color w:val="000000"/>
      <w:sz w:val="36"/>
      <w:szCs w:val="22"/>
      <w:lang w:val="en-US" w:eastAsia="en-US" w:bidi="ar-SA"/>
    </w:rPr>
  </w:style>
  <w:style w:type="paragraph" w:styleId="3">
    <w:name w:val="heading 1"/>
    <w:basedOn w:val="1"/>
    <w:next w:val="1"/>
    <w:link w:val="140"/>
    <w:qFormat/>
    <w:uiPriority w:val="9"/>
    <w:pPr>
      <w:keepNext w:val="0"/>
      <w:keepLines w:val="0"/>
      <w:spacing w:before="0" w:after="0" w:line="560" w:lineRule="exact"/>
      <w:ind w:firstLine="72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1"/>
    <w:unhideWhenUsed/>
    <w:qFormat/>
    <w:uiPriority w:val="9"/>
    <w:pPr>
      <w:keepNext w:val="0"/>
      <w:keepLines w:val="0"/>
      <w:spacing w:before="0" w:after="0" w:line="560" w:lineRule="exact"/>
      <w:ind w:firstLine="720"/>
      <w:outlineLvl w:val="1"/>
    </w:pPr>
    <w:rPr>
      <w:rFonts w:asciiTheme="majorHAnsi" w:hAnsiTheme="majorHAnsi" w:eastAsiaTheme="majorEastAsia" w:cstheme="majorBidi"/>
      <w:b/>
      <w:bCs/>
      <w:color w:val="000000"/>
      <w:sz w:val="36"/>
      <w:szCs w:val="26"/>
    </w:rPr>
  </w:style>
  <w:style w:type="paragraph" w:styleId="5">
    <w:name w:val="heading 3"/>
    <w:basedOn w:val="1"/>
    <w:next w:val="1"/>
    <w:link w:val="142"/>
    <w:unhideWhenUsed/>
    <w:qFormat/>
    <w:uiPriority w:val="9"/>
    <w:pPr>
      <w:keepNext w:val="0"/>
      <w:keepLines w:val="0"/>
      <w:spacing w:before="0" w:after="0" w:line="560" w:lineRule="exact"/>
      <w:ind w:firstLine="720"/>
      <w:outlineLvl w:val="2"/>
    </w:pPr>
    <w:rPr>
      <w:rFonts w:asciiTheme="majorHAnsi" w:hAnsiTheme="majorHAnsi" w:eastAsiaTheme="majorEastAsia" w:cstheme="majorBidi"/>
      <w:b/>
      <w:bCs/>
      <w:color w:val="000000"/>
      <w:sz w:val="36"/>
    </w:rPr>
  </w:style>
  <w:style w:type="paragraph" w:styleId="6">
    <w:name w:val="heading 4"/>
    <w:basedOn w:val="1"/>
    <w:next w:val="1"/>
    <w:link w:val="152"/>
    <w:semiHidden/>
    <w:unhideWhenUsed/>
    <w:qFormat/>
    <w:uiPriority w:val="9"/>
    <w:pPr>
      <w:keepNext w:val="0"/>
      <w:keepLines w:val="0"/>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3"/>
    <w:semiHidden/>
    <w:unhideWhenUsed/>
    <w:qFormat/>
    <w:uiPriority w:val="9"/>
    <w:pPr>
      <w:keepNext w:val="0"/>
      <w:keepLines w:val="0"/>
      <w:spacing w:before="200" w:after="0"/>
      <w:outlineLvl w:val="4"/>
    </w:pPr>
    <w:rPr>
      <w:rFonts w:asciiTheme="majorHAnsi" w:hAnsiTheme="majorHAnsi" w:eastAsiaTheme="majorEastAsia" w:cstheme="majorBidi"/>
      <w:color w:val="000000"/>
    </w:rPr>
  </w:style>
  <w:style w:type="paragraph" w:styleId="8">
    <w:name w:val="heading 6"/>
    <w:basedOn w:val="1"/>
    <w:next w:val="1"/>
    <w:link w:val="154"/>
    <w:semiHidden/>
    <w:unhideWhenUsed/>
    <w:qFormat/>
    <w:uiPriority w:val="9"/>
    <w:pPr>
      <w:keepNext w:val="0"/>
      <w:keepLines w:val="0"/>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5"/>
    <w:semiHidden/>
    <w:unhideWhenUsed/>
    <w:qFormat/>
    <w:uiPriority w:val="9"/>
    <w:pPr>
      <w:keepNext w:val="0"/>
      <w:keepLines w:val="0"/>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6"/>
    <w:semiHidden/>
    <w:unhideWhenUsed/>
    <w:qFormat/>
    <w:uiPriority w:val="9"/>
    <w:pPr>
      <w:keepNext w:val="0"/>
      <w:keepLines w:val="0"/>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7"/>
    <w:semiHidden/>
    <w:unhideWhenUsed/>
    <w:qFormat/>
    <w:uiPriority w:val="9"/>
    <w:pPr>
      <w:keepNext w:val="0"/>
      <w:keepLines w:val="0"/>
      <w:spacing w:before="200" w:after="0"/>
      <w:outlineLvl w:val="8"/>
    </w:pPr>
    <w:rPr>
      <w:rFonts w:asciiTheme="majorHAnsi" w:hAnsiTheme="majorHAnsi" w:eastAsiaTheme="majorEastAsia" w:cstheme="majorBidi"/>
      <w:i/>
      <w:iCs/>
      <w:color w:val="000000"/>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style>
  <w:style w:type="paragraph" w:styleId="28">
    <w:name w:val="footnote text"/>
    <w:basedOn w:val="1"/>
    <w:semiHidden/>
    <w:unhideWhenUsed/>
    <w:qFormat/>
    <w:uiPriority w:val="99"/>
    <w:pPr>
      <w:snapToGrid w:val="0"/>
      <w:jc w:val="left"/>
    </w:pPr>
    <w:rPr>
      <w:sz w:val="18"/>
    </w:r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footnote reference"/>
    <w:qFormat/>
    <w:uiPriority w:val="0"/>
    <w:rPr>
      <w:color w:val="000000"/>
      <w:vertAlign w:val="superscript"/>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000000"/>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000000"/>
      <w:sz w:val="26"/>
      <w:szCs w:val="26"/>
    </w:rPr>
  </w:style>
  <w:style w:type="character" w:customStyle="1" w:styleId="142">
    <w:name w:val="Heading 3 Char"/>
    <w:basedOn w:val="133"/>
    <w:link w:val="5"/>
    <w:qFormat/>
    <w:uiPriority w:val="9"/>
    <w:rPr>
      <w:rFonts w:asciiTheme="majorHAnsi" w:hAnsiTheme="majorHAnsi" w:eastAsiaTheme="majorEastAsia" w:cstheme="majorBidi"/>
      <w:b/>
      <w:bCs/>
      <w:color w:val="000000"/>
    </w:rPr>
  </w:style>
  <w:style w:type="character" w:customStyle="1" w:styleId="143">
    <w:name w:val="Title Char"/>
    <w:basedOn w:val="133"/>
    <w:link w:val="32"/>
    <w:qFormat/>
    <w:uiPriority w:val="10"/>
    <w:rPr>
      <w:rFonts w:asciiTheme="majorHAnsi" w:hAnsiTheme="majorHAnsi" w:eastAsiaTheme="majorEastAsia" w:cstheme="majorBidi"/>
      <w:color w:val="000000"/>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000000"/>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9"/>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rPr>
  </w:style>
  <w:style w:type="character" w:customStyle="1" w:styleId="151">
    <w:name w:val="Quote Char"/>
    <w:basedOn w:val="133"/>
    <w:link w:val="150"/>
    <w:qFormat/>
    <w:uiPriority w:val="29"/>
    <w:rPr>
      <w:i/>
      <w:iCs/>
      <w:color w:val="000000"/>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000000"/>
    </w:rPr>
  </w:style>
  <w:style w:type="character" w:customStyle="1" w:styleId="153">
    <w:name w:val="Heading 5 Char"/>
    <w:basedOn w:val="133"/>
    <w:link w:val="7"/>
    <w:semiHidden/>
    <w:qFormat/>
    <w:uiPriority w:val="9"/>
    <w:rPr>
      <w:rFonts w:asciiTheme="majorHAnsi" w:hAnsiTheme="majorHAnsi" w:eastAsiaTheme="majorEastAsia" w:cstheme="majorBidi"/>
      <w:color w:val="000000"/>
    </w:rPr>
  </w:style>
  <w:style w:type="character" w:customStyle="1" w:styleId="154">
    <w:name w:val="Heading 6 Char"/>
    <w:basedOn w:val="133"/>
    <w:link w:val="8"/>
    <w:semiHidden/>
    <w:qFormat/>
    <w:uiPriority w:val="9"/>
    <w:rPr>
      <w:rFonts w:asciiTheme="majorHAnsi" w:hAnsiTheme="majorHAnsi" w:eastAsiaTheme="majorEastAsia" w:cstheme="majorBidi"/>
      <w:i/>
      <w:iCs/>
      <w:color w:val="000000"/>
    </w:rPr>
  </w:style>
  <w:style w:type="character" w:customStyle="1" w:styleId="155">
    <w:name w:val="Heading 7 Char"/>
    <w:basedOn w:val="133"/>
    <w:link w:val="9"/>
    <w:semiHidden/>
    <w:qFormat/>
    <w:uiPriority w:val="9"/>
    <w:rPr>
      <w:rFonts w:asciiTheme="majorHAnsi" w:hAnsiTheme="majorHAnsi" w:eastAsiaTheme="majorEastAsia" w:cstheme="majorBidi"/>
      <w:i/>
      <w:iCs/>
      <w:color w:val="000000"/>
    </w:rPr>
  </w:style>
  <w:style w:type="character" w:customStyle="1" w:styleId="156">
    <w:name w:val="Heading 8 Char"/>
    <w:basedOn w:val="133"/>
    <w:link w:val="10"/>
    <w:semiHidden/>
    <w:qFormat/>
    <w:uiPriority w:val="9"/>
    <w:rPr>
      <w:rFonts w:asciiTheme="majorHAnsi" w:hAnsiTheme="majorHAnsi" w:eastAsiaTheme="majorEastAsia" w:cstheme="majorBidi"/>
      <w:color w:val="000000"/>
      <w:sz w:val="20"/>
      <w:szCs w:val="20"/>
    </w:rPr>
  </w:style>
  <w:style w:type="character" w:customStyle="1" w:styleId="157">
    <w:name w:val="Heading 9 Char"/>
    <w:basedOn w:val="133"/>
    <w:link w:val="11"/>
    <w:semiHidden/>
    <w:qFormat/>
    <w:uiPriority w:val="9"/>
    <w:rPr>
      <w:rFonts w:asciiTheme="majorHAnsi" w:hAnsiTheme="majorHAnsi" w:eastAsiaTheme="majorEastAsia" w:cstheme="majorBidi"/>
      <w:i/>
      <w:iCs/>
      <w:color w:val="000000"/>
      <w:sz w:val="20"/>
      <w:szCs w:val="20"/>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000000"/>
    </w:rPr>
  </w:style>
  <w:style w:type="character" w:customStyle="1" w:styleId="159">
    <w:name w:val="Intense Quote Char"/>
    <w:basedOn w:val="133"/>
    <w:link w:val="158"/>
    <w:qFormat/>
    <w:uiPriority w:val="30"/>
    <w:rPr>
      <w:b/>
      <w:bCs/>
      <w:i/>
      <w:iCs/>
      <w:color w:val="000000"/>
    </w:rPr>
  </w:style>
  <w:style w:type="character" w:customStyle="1" w:styleId="160">
    <w:name w:val="Subtle Emphasis"/>
    <w:basedOn w:val="133"/>
    <w:qFormat/>
    <w:uiPriority w:val="19"/>
    <w:rPr>
      <w:i/>
      <w:iCs/>
      <w:color w:val="000000"/>
    </w:rPr>
  </w:style>
  <w:style w:type="character" w:customStyle="1" w:styleId="161">
    <w:name w:val="Intense Emphasis"/>
    <w:basedOn w:val="133"/>
    <w:qFormat/>
    <w:uiPriority w:val="21"/>
    <w:rPr>
      <w:b/>
      <w:bCs/>
      <w:i/>
      <w:iCs/>
      <w:color w:val="000000"/>
    </w:rPr>
  </w:style>
  <w:style w:type="character" w:customStyle="1" w:styleId="162">
    <w:name w:val="Subtle Reference"/>
    <w:basedOn w:val="133"/>
    <w:qFormat/>
    <w:uiPriority w:val="31"/>
    <w:rPr>
      <w:smallCaps/>
      <w:color w:val="000000"/>
      <w:u w:val="single"/>
    </w:rPr>
  </w:style>
  <w:style w:type="character" w:customStyle="1" w:styleId="163">
    <w:name w:val="Intense Reference"/>
    <w:basedOn w:val="133"/>
    <w:qFormat/>
    <w:uiPriority w:val="32"/>
    <w:rPr>
      <w:b/>
      <w:bCs/>
      <w:smallCaps/>
      <w:color w:val="000000"/>
      <w:spacing w:val="5"/>
      <w:u w:val="single"/>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7025</Words>
  <Characters>7559</Characters>
  <Lines>0</Lines>
  <Paragraphs>0</Paragraphs>
  <TotalTime>45</TotalTime>
  <ScaleCrop>false</ScaleCrop>
  <LinksUpToDate>false</LinksUpToDate>
  <CharactersWithSpaces>7606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悉图瓦</cp:lastModifiedBy>
  <dcterms:modified xsi:type="dcterms:W3CDTF">2026-06-18T08:24:16Z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eyJoZGlkIjoiM2M5YThiNmY4NTZjNTE5MGQzYmUzMmJlMmJlMjc3NzEiLCJ1c2VySWQiOiI5MzM0MDA5MjAifQ==</vt:lpwstr>
  </property>
  <property fmtid="{D5CDD505-2E9C-101B-9397-08002B2CF9AE}" pid="3" name="KSOProductBuildVer">
    <vt:lpwstr>2052-12.1.0.26895</vt:lpwstr>
  </property>
  <property fmtid="{D5CDD505-2E9C-101B-9397-08002B2CF9AE}" pid="4" name="ICV">
    <vt:lpwstr>5C86285B1BD44001A8374542683226F9_13</vt:lpwstr>
  </property>
</Properties>
</file>